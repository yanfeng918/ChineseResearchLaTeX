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B9CECB">
      <w:pPr>
        <w:ind w:right="1124"/>
        <w:jc w:val="center"/>
        <w:rPr>
          <w:b/>
          <w:bCs/>
          <w:sz w:val="28"/>
        </w:rPr>
      </w:pPr>
      <w:r>
        <w:rPr>
          <w:rFonts w:hint="eastAsia"/>
          <w:b/>
          <w:bCs/>
          <w:sz w:val="28"/>
        </w:rPr>
        <w:t xml:space="preserve"> </w:t>
      </w:r>
    </w:p>
    <w:tbl>
      <w:tblPr>
        <w:tblStyle w:val="8"/>
        <w:tblW w:w="0" w:type="auto"/>
        <w:tblInd w:w="73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tblGrid>
      <w:tr w14:paraId="04CB6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tcPr>
          <w:p w14:paraId="2C3EEB08">
            <w:pPr>
              <w:ind w:right="-138"/>
              <w:jc w:val="center"/>
              <w:rPr>
                <w:bCs/>
                <w:sz w:val="28"/>
              </w:rPr>
            </w:pPr>
            <w:r>
              <w:rPr>
                <w:rFonts w:hint="eastAsia"/>
                <w:bCs/>
                <w:sz w:val="22"/>
              </w:rPr>
              <w:t>编号（由实验室填写）</w:t>
            </w:r>
          </w:p>
        </w:tc>
      </w:tr>
      <w:tr w14:paraId="6C6CF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0" w:hRule="atLeast"/>
        </w:trPr>
        <w:tc>
          <w:tcPr>
            <w:tcW w:w="2233" w:type="dxa"/>
          </w:tcPr>
          <w:p w14:paraId="0B6CEA80">
            <w:pPr>
              <w:ind w:right="1124"/>
              <w:jc w:val="center"/>
              <w:rPr>
                <w:b/>
                <w:bCs/>
                <w:sz w:val="28"/>
              </w:rPr>
            </w:pPr>
          </w:p>
        </w:tc>
      </w:tr>
    </w:tbl>
    <w:p w14:paraId="2A92070D">
      <w:pPr>
        <w:rPr>
          <w:rFonts w:ascii="宋体" w:hAnsi="宋体"/>
          <w:b/>
          <w:sz w:val="44"/>
          <w:szCs w:val="23"/>
        </w:rPr>
      </w:pPr>
      <w:r>
        <w:rPr>
          <w:rFonts w:hint="eastAsia" w:ascii="宋体" w:hAnsi="宋体"/>
          <w:b/>
          <w:sz w:val="44"/>
          <w:szCs w:val="23"/>
        </w:rPr>
        <w:t xml:space="preserve">          </w:t>
      </w:r>
    </w:p>
    <w:p w14:paraId="3F254B93">
      <w:pPr>
        <w:jc w:val="center"/>
        <w:rPr>
          <w:rFonts w:ascii="黑体" w:hAnsi="黑体" w:eastAsia="黑体"/>
          <w:b/>
          <w:sz w:val="44"/>
          <w:szCs w:val="44"/>
        </w:rPr>
      </w:pPr>
      <w:r>
        <w:rPr>
          <w:rFonts w:hint="eastAsia" w:ascii="黑体" w:hAnsi="黑体" w:eastAsia="黑体"/>
          <w:b/>
          <w:sz w:val="44"/>
          <w:szCs w:val="44"/>
        </w:rPr>
        <w:t>中 央 民 族 大 学</w:t>
      </w:r>
    </w:p>
    <w:p w14:paraId="1AC468B8">
      <w:pPr>
        <w:jc w:val="center"/>
        <w:rPr>
          <w:rFonts w:ascii="黑体" w:hAnsi="黑体" w:eastAsia="黑体"/>
          <w:b/>
          <w:sz w:val="44"/>
          <w:szCs w:val="44"/>
        </w:rPr>
      </w:pPr>
      <w:r>
        <w:rPr>
          <w:rFonts w:hint="eastAsia" w:ascii="黑体" w:hAnsi="黑体" w:eastAsia="黑体"/>
          <w:b/>
          <w:sz w:val="44"/>
          <w:szCs w:val="44"/>
        </w:rPr>
        <w:t>“民族语言智能分析与安全治理”教育部重点</w:t>
      </w:r>
    </w:p>
    <w:p w14:paraId="34396E6E">
      <w:pPr>
        <w:jc w:val="center"/>
        <w:rPr>
          <w:rFonts w:ascii="黑体" w:hAnsi="黑体" w:eastAsia="黑体"/>
          <w:b/>
          <w:sz w:val="44"/>
          <w:szCs w:val="44"/>
        </w:rPr>
      </w:pPr>
      <w:r>
        <w:rPr>
          <w:rFonts w:hint="eastAsia" w:ascii="黑体" w:hAnsi="黑体" w:eastAsia="黑体"/>
          <w:b/>
          <w:sz w:val="44"/>
          <w:szCs w:val="44"/>
        </w:rPr>
        <w:t>实验室开放课题申请书</w:t>
      </w:r>
    </w:p>
    <w:p w14:paraId="1A4E50F9">
      <w:pPr>
        <w:spacing w:before="240" w:after="120"/>
        <w:ind w:left="1622" w:hanging="1622"/>
        <w:jc w:val="center"/>
        <w:rPr>
          <w:rFonts w:ascii="黑体" w:hAnsi="黑体" w:eastAsia="黑体"/>
          <w:b/>
          <w:bCs/>
          <w:sz w:val="44"/>
          <w:szCs w:val="44"/>
        </w:rPr>
      </w:pPr>
      <w:r>
        <w:rPr>
          <w:rFonts w:hint="eastAsia" w:ascii="黑体" w:hAnsi="黑体" w:eastAsia="黑体"/>
          <w:b/>
          <w:bCs/>
          <w:sz w:val="44"/>
          <w:szCs w:val="44"/>
        </w:rPr>
        <w:t xml:space="preserve">（  </w:t>
      </w:r>
      <w:r>
        <w:rPr>
          <w:rFonts w:hint="eastAsia" w:ascii="黑体" w:hAnsi="黑体" w:eastAsia="黑体"/>
          <w:b/>
          <w:bCs/>
          <w:sz w:val="44"/>
          <w:szCs w:val="44"/>
          <w:u w:val="single"/>
        </w:rPr>
        <w:t xml:space="preserve">  </w:t>
      </w:r>
      <w:r>
        <w:rPr>
          <w:rFonts w:hint="eastAsia" w:ascii="黑体" w:hAnsi="黑体" w:eastAsia="黑体"/>
          <w:b/>
          <w:bCs/>
          <w:sz w:val="44"/>
          <w:szCs w:val="44"/>
          <w:u w:val="single"/>
          <w:lang w:val="en-US" w:eastAsia="zh-CN"/>
        </w:rPr>
        <w:t>2026</w:t>
      </w:r>
      <w:r>
        <w:rPr>
          <w:rFonts w:hint="eastAsia" w:ascii="黑体" w:hAnsi="黑体" w:eastAsia="黑体"/>
          <w:b/>
          <w:bCs/>
          <w:sz w:val="44"/>
          <w:szCs w:val="44"/>
          <w:u w:val="single"/>
        </w:rPr>
        <w:t xml:space="preserve">   </w:t>
      </w:r>
      <w:r>
        <w:rPr>
          <w:rFonts w:hint="eastAsia" w:ascii="黑体" w:hAnsi="黑体" w:eastAsia="黑体"/>
          <w:b/>
          <w:bCs/>
          <w:sz w:val="44"/>
          <w:szCs w:val="44"/>
        </w:rPr>
        <w:t>年度）</w:t>
      </w:r>
    </w:p>
    <w:p w14:paraId="49852039">
      <w:pPr>
        <w:spacing w:before="240" w:after="120"/>
        <w:ind w:left="1622" w:hanging="1622"/>
        <w:jc w:val="center"/>
        <w:rPr>
          <w:b/>
          <w:bCs/>
          <w:sz w:val="28"/>
        </w:rPr>
      </w:pPr>
    </w:p>
    <w:p w14:paraId="1331F44A">
      <w:pPr>
        <w:spacing w:before="240" w:after="240" w:line="480" w:lineRule="auto"/>
        <w:ind w:left="1622" w:hanging="1202"/>
        <w:rPr>
          <w:b/>
          <w:bCs/>
          <w:sz w:val="28"/>
        </w:rPr>
      </w:pPr>
      <w:r>
        <w:rPr>
          <w:rFonts w:hint="eastAsia"/>
          <w:b/>
          <w:bCs/>
          <w:sz w:val="28"/>
        </w:rPr>
        <w:t>课题名称：</w:t>
      </w:r>
      <w:r>
        <w:rPr>
          <w:rFonts w:hint="eastAsia"/>
          <w:b/>
          <w:bCs/>
          <w:sz w:val="28"/>
        </w:rPr>
        <w:tab/>
      </w:r>
      <w:r>
        <w:rPr>
          <w:b/>
          <w:bCs/>
          <w:sz w:val="28"/>
        </w:rPr>
        <w:t xml:space="preserve"> </w:t>
      </w:r>
      <w:r>
        <w:rPr>
          <w:bCs/>
          <w:sz w:val="28"/>
          <w:u w:val="single"/>
        </w:rPr>
        <w:t xml:space="preserve">                                 </w:t>
      </w:r>
    </w:p>
    <w:p w14:paraId="7E757C97">
      <w:pPr>
        <w:spacing w:before="240" w:after="240" w:line="480" w:lineRule="auto"/>
        <w:ind w:left="1622" w:hanging="1202"/>
        <w:rPr>
          <w:b/>
          <w:bCs/>
          <w:sz w:val="28"/>
        </w:rPr>
      </w:pPr>
      <w:r>
        <w:rPr>
          <w:rFonts w:hint="eastAsia"/>
          <w:b/>
          <w:bCs/>
          <w:sz w:val="28"/>
        </w:rPr>
        <w:t>申 请 者：</w:t>
      </w:r>
      <w:r>
        <w:rPr>
          <w:rFonts w:hint="eastAsia"/>
          <w:b/>
          <w:bCs/>
          <w:sz w:val="28"/>
        </w:rPr>
        <w:tab/>
      </w:r>
      <w:r>
        <w:rPr>
          <w:bCs/>
          <w:sz w:val="28"/>
          <w:u w:val="single"/>
        </w:rPr>
        <w:t xml:space="preserve">                                 </w:t>
      </w:r>
    </w:p>
    <w:p w14:paraId="7C39B885">
      <w:pPr>
        <w:spacing w:before="240" w:after="240" w:line="480" w:lineRule="auto"/>
        <w:ind w:left="1622" w:hanging="1202"/>
        <w:rPr>
          <w:b/>
          <w:bCs/>
          <w:sz w:val="28"/>
        </w:rPr>
      </w:pPr>
      <w:r>
        <w:rPr>
          <w:rFonts w:hint="eastAsia"/>
          <w:b/>
          <w:bCs/>
          <w:sz w:val="28"/>
        </w:rPr>
        <w:t>工作单位：</w:t>
      </w:r>
      <w:r>
        <w:rPr>
          <w:rFonts w:hint="eastAsia"/>
          <w:b/>
          <w:bCs/>
          <w:sz w:val="28"/>
        </w:rPr>
        <w:tab/>
      </w:r>
      <w:r>
        <w:rPr>
          <w:bCs/>
          <w:sz w:val="28"/>
          <w:u w:val="single"/>
        </w:rPr>
        <w:t xml:space="preserve">                                 </w:t>
      </w:r>
    </w:p>
    <w:p w14:paraId="4D68B655">
      <w:pPr>
        <w:spacing w:before="240" w:after="240" w:line="480" w:lineRule="auto"/>
        <w:ind w:left="1622" w:hanging="1202"/>
        <w:rPr>
          <w:b/>
          <w:bCs/>
          <w:sz w:val="28"/>
        </w:rPr>
      </w:pPr>
      <w:r>
        <w:rPr>
          <w:rFonts w:hint="eastAsia"/>
          <w:b/>
          <w:bCs/>
          <w:sz w:val="28"/>
        </w:rPr>
        <w:t>联系电话：</w:t>
      </w:r>
      <w:r>
        <w:rPr>
          <w:rFonts w:hint="eastAsia"/>
          <w:b/>
          <w:bCs/>
          <w:sz w:val="28"/>
        </w:rPr>
        <w:tab/>
      </w:r>
      <w:r>
        <w:rPr>
          <w:bCs/>
          <w:sz w:val="28"/>
          <w:u w:val="single"/>
        </w:rPr>
        <w:t xml:space="preserve">                                 </w:t>
      </w:r>
    </w:p>
    <w:p w14:paraId="4527C9FF">
      <w:pPr>
        <w:spacing w:before="240" w:after="240" w:line="480" w:lineRule="auto"/>
        <w:ind w:left="1622" w:hanging="1202"/>
        <w:rPr>
          <w:b/>
          <w:bCs/>
          <w:sz w:val="28"/>
        </w:rPr>
      </w:pPr>
      <w:r>
        <w:rPr>
          <w:rFonts w:hint="eastAsia"/>
          <w:b/>
          <w:bCs/>
          <w:sz w:val="28"/>
        </w:rPr>
        <w:t xml:space="preserve">电子邮箱： </w:t>
      </w:r>
      <w:r>
        <w:rPr>
          <w:b/>
          <w:bCs/>
          <w:sz w:val="28"/>
        </w:rPr>
        <w:t xml:space="preserve">  </w:t>
      </w:r>
      <w:r>
        <w:rPr>
          <w:bCs/>
          <w:sz w:val="28"/>
          <w:u w:val="single"/>
        </w:rPr>
        <w:t xml:space="preserve">                                 </w:t>
      </w:r>
    </w:p>
    <w:p w14:paraId="227D23CA">
      <w:pPr>
        <w:spacing w:before="240" w:after="240" w:line="480" w:lineRule="auto"/>
        <w:ind w:left="1622" w:hanging="1202"/>
        <w:rPr>
          <w:b/>
          <w:bCs/>
          <w:sz w:val="28"/>
        </w:rPr>
      </w:pPr>
      <w:r>
        <w:rPr>
          <w:rFonts w:hint="eastAsia"/>
          <w:b/>
          <w:bCs/>
          <w:sz w:val="28"/>
        </w:rPr>
        <w:t>申请日期：</w:t>
      </w:r>
      <w:r>
        <w:rPr>
          <w:rFonts w:hint="eastAsia"/>
          <w:b/>
          <w:bCs/>
          <w:sz w:val="28"/>
        </w:rPr>
        <w:tab/>
      </w:r>
      <w:r>
        <w:rPr>
          <w:bCs/>
          <w:sz w:val="28"/>
          <w:u w:val="single"/>
        </w:rPr>
        <w:t xml:space="preserve">                                 </w:t>
      </w:r>
    </w:p>
    <w:p w14:paraId="35D2C24B">
      <w:pPr>
        <w:rPr>
          <w:b/>
          <w:bCs/>
          <w:sz w:val="28"/>
        </w:rPr>
      </w:pPr>
    </w:p>
    <w:p w14:paraId="71747CC7">
      <w:pPr>
        <w:jc w:val="center"/>
        <w:rPr>
          <w:b/>
          <w:bCs/>
          <w:sz w:val="28"/>
        </w:rPr>
      </w:pPr>
    </w:p>
    <w:p w14:paraId="1CE3CDB7">
      <w:pPr>
        <w:jc w:val="center"/>
        <w:rPr>
          <w:b/>
          <w:bCs/>
          <w:sz w:val="28"/>
        </w:rPr>
      </w:pPr>
      <w:r>
        <w:rPr>
          <w:rFonts w:hint="eastAsia"/>
          <w:b/>
          <w:bCs/>
          <w:sz w:val="28"/>
        </w:rPr>
        <w:t>二</w:t>
      </w:r>
      <w:r>
        <w:rPr>
          <w:rFonts w:hint="eastAsia" w:ascii="宋体"/>
          <w:b/>
          <w:bCs/>
          <w:sz w:val="28"/>
        </w:rPr>
        <w:t>○二</w:t>
      </w:r>
      <w:r>
        <w:rPr>
          <w:rFonts w:hint="eastAsia" w:ascii="宋体"/>
          <w:b/>
          <w:bCs/>
          <w:sz w:val="28"/>
          <w:lang w:val="en-US" w:eastAsia="zh-CN"/>
        </w:rPr>
        <w:t>六</w:t>
      </w:r>
      <w:r>
        <w:rPr>
          <w:rFonts w:hint="eastAsia"/>
          <w:b/>
          <w:bCs/>
          <w:sz w:val="28"/>
        </w:rPr>
        <w:t>年制</w:t>
      </w:r>
    </w:p>
    <w:p w14:paraId="6A579CDA">
      <w:pPr>
        <w:jc w:val="center"/>
        <w:rPr>
          <w:b/>
          <w:bCs/>
          <w:sz w:val="28"/>
        </w:rPr>
      </w:pPr>
    </w:p>
    <w:p w14:paraId="3E2939F4">
      <w:pPr>
        <w:jc w:val="center"/>
        <w:rPr>
          <w:b/>
          <w:bCs/>
          <w:sz w:val="28"/>
        </w:rPr>
      </w:pPr>
    </w:p>
    <w:p w14:paraId="4EA1088D">
      <w:pPr>
        <w:spacing w:line="216" w:lineRule="auto"/>
        <w:jc w:val="center"/>
        <w:rPr>
          <w:rFonts w:ascii="仿宋" w:hAnsi="仿宋" w:eastAsia="仿宋"/>
          <w:b/>
          <w:bCs/>
          <w:sz w:val="32"/>
          <w:szCs w:val="32"/>
        </w:rPr>
      </w:pPr>
      <w:r>
        <w:rPr>
          <w:rFonts w:hint="eastAsia" w:ascii="仿宋" w:hAnsi="仿宋" w:eastAsia="仿宋"/>
          <w:b/>
          <w:bCs/>
          <w:sz w:val="32"/>
          <w:szCs w:val="32"/>
        </w:rPr>
        <w:t>填 表 说 明</w:t>
      </w:r>
    </w:p>
    <w:p w14:paraId="12D1EAEF">
      <w:pPr>
        <w:numPr>
          <w:ilvl w:val="0"/>
          <w:numId w:val="1"/>
        </w:numPr>
        <w:autoSpaceDE w:val="0"/>
        <w:autoSpaceDN w:val="0"/>
        <w:spacing w:line="480" w:lineRule="exact"/>
        <w:ind w:left="833" w:hanging="833"/>
        <w:rPr>
          <w:rFonts w:ascii="仿宋" w:hAnsi="仿宋" w:eastAsia="仿宋"/>
          <w:sz w:val="28"/>
          <w:szCs w:val="28"/>
        </w:rPr>
      </w:pPr>
      <w:r>
        <w:rPr>
          <w:rFonts w:hint="eastAsia" w:ascii="仿宋" w:hAnsi="仿宋" w:eastAsia="仿宋"/>
          <w:sz w:val="28"/>
          <w:szCs w:val="28"/>
        </w:rPr>
        <w:t>凡申请实验室开放基金课题的人员，请按照</w:t>
      </w:r>
      <w:bookmarkStart w:id="0" w:name="_Hlk145362944"/>
      <w:r>
        <w:rPr>
          <w:rFonts w:hint="eastAsia" w:ascii="仿宋" w:hAnsi="仿宋" w:eastAsia="仿宋"/>
          <w:sz w:val="28"/>
          <w:szCs w:val="28"/>
        </w:rPr>
        <w:t>民族语言智能分析与安全治理教育部重点实验室</w:t>
      </w:r>
      <w:bookmarkEnd w:id="0"/>
      <w:r>
        <w:rPr>
          <w:rFonts w:hint="eastAsia" w:ascii="仿宋" w:hAnsi="仿宋" w:eastAsia="仿宋"/>
          <w:sz w:val="28"/>
          <w:szCs w:val="28"/>
        </w:rPr>
        <w:t>发布的</w:t>
      </w:r>
      <w:r>
        <w:rPr>
          <w:rFonts w:hint="eastAsia" w:ascii="仿宋" w:hAnsi="仿宋" w:eastAsia="仿宋"/>
          <w:sz w:val="28"/>
        </w:rPr>
        <w:t>关于开放基金申请的有关规定和</w:t>
      </w:r>
      <w:r>
        <w:rPr>
          <w:rFonts w:hint="eastAsia" w:ascii="仿宋" w:hAnsi="仿宋" w:eastAsia="仿宋"/>
          <w:sz w:val="28"/>
          <w:szCs w:val="28"/>
        </w:rPr>
        <w:t>年度</w:t>
      </w:r>
      <w:r>
        <w:rPr>
          <w:rFonts w:hint="eastAsia" w:ascii="仿宋" w:hAnsi="仿宋" w:eastAsia="仿宋"/>
          <w:sz w:val="28"/>
        </w:rPr>
        <w:t>指南</w:t>
      </w:r>
      <w:r>
        <w:rPr>
          <w:rFonts w:hint="eastAsia" w:ascii="仿宋" w:hAnsi="仿宋" w:eastAsia="仿宋"/>
          <w:sz w:val="28"/>
          <w:szCs w:val="28"/>
        </w:rPr>
        <w:t>填写本申请。</w:t>
      </w:r>
      <w:bookmarkStart w:id="3" w:name="_GoBack"/>
      <w:bookmarkEnd w:id="3"/>
    </w:p>
    <w:p w14:paraId="1A2E80E8">
      <w:pPr>
        <w:numPr>
          <w:ilvl w:val="0"/>
          <w:numId w:val="1"/>
        </w:numPr>
        <w:autoSpaceDE w:val="0"/>
        <w:autoSpaceDN w:val="0"/>
        <w:spacing w:line="480" w:lineRule="exact"/>
        <w:ind w:left="833" w:hanging="833"/>
        <w:rPr>
          <w:rFonts w:ascii="仿宋" w:hAnsi="仿宋" w:eastAsia="仿宋"/>
          <w:sz w:val="28"/>
          <w:szCs w:val="28"/>
        </w:rPr>
      </w:pPr>
      <w:r>
        <w:rPr>
          <w:rFonts w:hint="eastAsia" w:ascii="仿宋" w:hAnsi="仿宋" w:eastAsia="仿宋"/>
          <w:sz w:val="28"/>
        </w:rPr>
        <w:t>开放基金课题申请应符合重点实验室指南方向，重点面向国家民族团结与发展事业中的重大需求，将人工智能技术与少数民族文化背景下的语言信息相结合，广泛开展具有我国民族地区特色的创新性研究，应具有创新性，可实现性，并具有实际应用价值及使用价值。</w:t>
      </w:r>
    </w:p>
    <w:p w14:paraId="051412F6">
      <w:pPr>
        <w:numPr>
          <w:ilvl w:val="0"/>
          <w:numId w:val="1"/>
        </w:numPr>
        <w:autoSpaceDE w:val="0"/>
        <w:autoSpaceDN w:val="0"/>
        <w:spacing w:line="480" w:lineRule="exact"/>
        <w:ind w:left="833" w:hanging="833"/>
        <w:rPr>
          <w:rFonts w:ascii="仿宋" w:hAnsi="仿宋" w:eastAsia="仿宋"/>
          <w:sz w:val="28"/>
          <w:szCs w:val="28"/>
        </w:rPr>
      </w:pPr>
      <w:r>
        <w:rPr>
          <w:rFonts w:hint="eastAsia" w:ascii="仿宋" w:hAnsi="仿宋" w:eastAsia="仿宋"/>
          <w:sz w:val="28"/>
        </w:rPr>
        <w:t>基金课题</w:t>
      </w:r>
      <w:r>
        <w:rPr>
          <w:rFonts w:ascii="仿宋" w:hAnsi="仿宋" w:eastAsia="仿宋"/>
          <w:sz w:val="28"/>
        </w:rPr>
        <w:t>的研究</w:t>
      </w:r>
      <w:r>
        <w:rPr>
          <w:rFonts w:hint="eastAsia" w:ascii="仿宋" w:hAnsi="仿宋" w:eastAsia="仿宋"/>
          <w:sz w:val="28"/>
        </w:rPr>
        <w:t>期</w:t>
      </w:r>
      <w:r>
        <w:rPr>
          <w:rFonts w:ascii="仿宋" w:hAnsi="仿宋" w:eastAsia="仿宋"/>
          <w:sz w:val="28"/>
        </w:rPr>
        <w:t>限一般为2年</w:t>
      </w:r>
      <w:r>
        <w:rPr>
          <w:rFonts w:hint="eastAsia" w:ascii="仿宋" w:hAnsi="仿宋" w:eastAsia="仿宋"/>
          <w:sz w:val="28"/>
        </w:rPr>
        <w:t>，具体研究</w:t>
      </w:r>
      <w:r>
        <w:rPr>
          <w:rFonts w:ascii="仿宋" w:hAnsi="仿宋" w:eastAsia="仿宋"/>
          <w:sz w:val="28"/>
        </w:rPr>
        <w:t>时间</w:t>
      </w:r>
      <w:r>
        <w:rPr>
          <w:rFonts w:hint="eastAsia" w:ascii="仿宋" w:hAnsi="仿宋" w:eastAsia="仿宋"/>
          <w:sz w:val="28"/>
        </w:rPr>
        <w:t>以指南发布为准。</w:t>
      </w:r>
    </w:p>
    <w:p w14:paraId="6E281033">
      <w:pPr>
        <w:numPr>
          <w:ilvl w:val="0"/>
          <w:numId w:val="1"/>
        </w:numPr>
        <w:autoSpaceDE w:val="0"/>
        <w:autoSpaceDN w:val="0"/>
        <w:spacing w:line="480" w:lineRule="exact"/>
        <w:ind w:left="833" w:hanging="833"/>
        <w:rPr>
          <w:rFonts w:ascii="仿宋" w:hAnsi="仿宋" w:eastAsia="仿宋"/>
          <w:sz w:val="28"/>
          <w:szCs w:val="28"/>
        </w:rPr>
      </w:pPr>
      <w:r>
        <w:rPr>
          <w:rFonts w:hint="eastAsia" w:ascii="仿宋" w:hAnsi="仿宋" w:eastAsia="仿宋"/>
          <w:sz w:val="28"/>
        </w:rPr>
        <w:t>开放基金经费规定详见《民族语言智能分析与安全治理教育部重点实验室开放课题申请指南》，请严格按照指南标注填报经费预算。</w:t>
      </w:r>
    </w:p>
    <w:p w14:paraId="00342A41">
      <w:pPr>
        <w:numPr>
          <w:ilvl w:val="0"/>
          <w:numId w:val="1"/>
        </w:numPr>
        <w:autoSpaceDE w:val="0"/>
        <w:autoSpaceDN w:val="0"/>
        <w:spacing w:line="480" w:lineRule="exact"/>
        <w:ind w:left="833" w:hanging="833"/>
        <w:rPr>
          <w:rFonts w:ascii="仿宋" w:hAnsi="仿宋" w:eastAsia="仿宋"/>
          <w:sz w:val="28"/>
          <w:szCs w:val="28"/>
        </w:rPr>
      </w:pPr>
      <w:r>
        <w:rPr>
          <w:rFonts w:hint="eastAsia" w:ascii="仿宋" w:hAnsi="仿宋" w:eastAsia="仿宋"/>
          <w:sz w:val="28"/>
          <w:szCs w:val="28"/>
        </w:rPr>
        <w:t>申请者资格要求详见</w:t>
      </w:r>
      <w:r>
        <w:rPr>
          <w:rFonts w:hint="eastAsia" w:ascii="仿宋" w:hAnsi="仿宋" w:eastAsia="仿宋"/>
          <w:sz w:val="28"/>
        </w:rPr>
        <w:t>《民族语言智能分析与安全治理教育部重点实验室开放课题申请指南》，申报书完成后应由</w:t>
      </w:r>
      <w:r>
        <w:rPr>
          <w:rFonts w:hint="eastAsia" w:ascii="仿宋" w:hAnsi="仿宋" w:eastAsia="仿宋"/>
          <w:sz w:val="28"/>
          <w:szCs w:val="28"/>
        </w:rPr>
        <w:t>所在单位领导在申请书上签字并加盖单位公章，发现弄虚作假者永久取消申请资格，并保持追究相关责任的权力。</w:t>
      </w:r>
    </w:p>
    <w:p w14:paraId="033C5BFF">
      <w:pPr>
        <w:numPr>
          <w:ilvl w:val="0"/>
          <w:numId w:val="1"/>
        </w:numPr>
        <w:autoSpaceDE w:val="0"/>
        <w:autoSpaceDN w:val="0"/>
        <w:spacing w:line="480" w:lineRule="exact"/>
        <w:ind w:left="833" w:hanging="833"/>
        <w:rPr>
          <w:rFonts w:ascii="仿宋" w:hAnsi="仿宋" w:eastAsia="仿宋"/>
          <w:sz w:val="28"/>
          <w:szCs w:val="28"/>
        </w:rPr>
      </w:pPr>
      <w:r>
        <w:rPr>
          <w:rFonts w:hint="eastAsia" w:ascii="仿宋" w:hAnsi="仿宋" w:eastAsia="仿宋"/>
          <w:sz w:val="28"/>
          <w:szCs w:val="28"/>
        </w:rPr>
        <w:t>下列人员不得作为申请课题的负责人提出申请，但可作为课题组成员参加研究：在读(含在职)研究生；申请单位的兼职科研人员；本重点实验室的固定人员。</w:t>
      </w:r>
    </w:p>
    <w:p w14:paraId="3DA20507">
      <w:pPr>
        <w:numPr>
          <w:ilvl w:val="0"/>
          <w:numId w:val="1"/>
        </w:numPr>
        <w:autoSpaceDE w:val="0"/>
        <w:autoSpaceDN w:val="0"/>
        <w:spacing w:line="480" w:lineRule="exact"/>
        <w:ind w:left="833" w:hanging="833"/>
        <w:rPr>
          <w:rFonts w:ascii="仿宋" w:hAnsi="仿宋" w:eastAsia="仿宋"/>
          <w:sz w:val="28"/>
          <w:szCs w:val="28"/>
        </w:rPr>
      </w:pPr>
      <w:r>
        <w:rPr>
          <w:rFonts w:hint="eastAsia" w:ascii="仿宋" w:hAnsi="仿宋" w:eastAsia="仿宋"/>
          <w:sz w:val="28"/>
        </w:rPr>
        <w:t>申请书为A4开本，双面打印，于左侧装订成册。各项空格不够时，请自行加页。纸质原件一式三份，由所在单位签署意见并加盖单位公章后，于申请日期截至前（以邮戳为准），寄送至本实验室。</w:t>
      </w:r>
    </w:p>
    <w:p w14:paraId="0BA7AAA6">
      <w:pPr>
        <w:numPr>
          <w:ilvl w:val="0"/>
          <w:numId w:val="1"/>
        </w:numPr>
        <w:autoSpaceDE w:val="0"/>
        <w:autoSpaceDN w:val="0"/>
        <w:spacing w:line="480" w:lineRule="exact"/>
        <w:ind w:left="833" w:hanging="833"/>
        <w:rPr>
          <w:rFonts w:ascii="仿宋" w:hAnsi="仿宋" w:eastAsia="仿宋"/>
          <w:sz w:val="28"/>
          <w:szCs w:val="28"/>
        </w:rPr>
      </w:pPr>
      <w:r>
        <w:rPr>
          <w:rFonts w:hint="eastAsia" w:ascii="仿宋" w:hAnsi="仿宋" w:eastAsia="仿宋"/>
          <w:sz w:val="28"/>
          <w:szCs w:val="28"/>
        </w:rPr>
        <w:t>表格中红色字体请勿打印。</w:t>
      </w:r>
    </w:p>
    <w:p w14:paraId="3A4A6943">
      <w:pPr>
        <w:rPr>
          <w:rFonts w:ascii="宋体" w:hAnsi="宋体"/>
          <w:sz w:val="28"/>
          <w:szCs w:val="28"/>
        </w:rPr>
      </w:pPr>
    </w:p>
    <w:p w14:paraId="53B509B4">
      <w:pPr>
        <w:rPr>
          <w:rFonts w:ascii="宋体" w:hAnsi="宋体"/>
          <w:sz w:val="28"/>
          <w:szCs w:val="28"/>
        </w:rPr>
      </w:pPr>
    </w:p>
    <w:p w14:paraId="63421A7A">
      <w:pPr>
        <w:jc w:val="left"/>
        <w:rPr>
          <w:b/>
          <w:bCs/>
          <w:sz w:val="28"/>
        </w:rPr>
      </w:pPr>
    </w:p>
    <w:p w14:paraId="79FE9D39">
      <w:pPr>
        <w:jc w:val="left"/>
        <w:rPr>
          <w:b/>
          <w:bCs/>
          <w:sz w:val="28"/>
        </w:rPr>
      </w:pPr>
    </w:p>
    <w:p w14:paraId="37E28AEB">
      <w:pPr>
        <w:jc w:val="center"/>
        <w:rPr>
          <w:rFonts w:eastAsia="黑体"/>
          <w:b/>
          <w:bCs/>
          <w:sz w:val="30"/>
        </w:rPr>
      </w:pPr>
      <w:r>
        <w:rPr>
          <w:b/>
          <w:bCs/>
          <w:sz w:val="28"/>
        </w:rPr>
        <w:br w:type="page"/>
      </w:r>
      <w:r>
        <w:rPr>
          <w:rFonts w:hint="eastAsia" w:eastAsia="黑体"/>
          <w:b/>
          <w:bCs/>
          <w:sz w:val="28"/>
        </w:rPr>
        <w:t>一、</w:t>
      </w:r>
      <w:r>
        <w:rPr>
          <w:rFonts w:hint="eastAsia" w:eastAsia="黑体"/>
          <w:b/>
          <w:bCs/>
          <w:sz w:val="30"/>
        </w:rPr>
        <w:t>课题基本信息表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
        <w:gridCol w:w="716"/>
        <w:gridCol w:w="13"/>
        <w:gridCol w:w="834"/>
        <w:gridCol w:w="599"/>
        <w:gridCol w:w="423"/>
        <w:gridCol w:w="431"/>
        <w:gridCol w:w="819"/>
        <w:gridCol w:w="550"/>
        <w:gridCol w:w="688"/>
        <w:gridCol w:w="1307"/>
        <w:gridCol w:w="103"/>
        <w:gridCol w:w="1164"/>
        <w:gridCol w:w="1717"/>
        <w:gridCol w:w="16"/>
      </w:tblGrid>
      <w:tr w14:paraId="28B3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1" w:type="dxa"/>
          <w:cantSplit/>
          <w:trHeight w:val="621" w:hRule="atLeast"/>
          <w:jc w:val="center"/>
        </w:trPr>
        <w:tc>
          <w:tcPr>
            <w:tcW w:w="1563" w:type="dxa"/>
            <w:gridSpan w:val="3"/>
            <w:vAlign w:val="center"/>
          </w:tcPr>
          <w:p w14:paraId="08F832EA">
            <w:pPr>
              <w:spacing w:before="120" w:after="120"/>
              <w:ind w:left="-113" w:right="-113"/>
              <w:jc w:val="center"/>
              <w:rPr>
                <w:rFonts w:ascii="仿宋" w:hAnsi="仿宋" w:eastAsia="仿宋"/>
                <w:b/>
                <w:bCs/>
              </w:rPr>
            </w:pPr>
            <w:r>
              <w:rPr>
                <w:rFonts w:hint="eastAsia" w:ascii="仿宋" w:hAnsi="仿宋" w:eastAsia="仿宋"/>
                <w:b/>
                <w:bCs/>
              </w:rPr>
              <w:t>课题名称</w:t>
            </w:r>
          </w:p>
        </w:tc>
        <w:tc>
          <w:tcPr>
            <w:tcW w:w="7817" w:type="dxa"/>
            <w:gridSpan w:val="11"/>
            <w:vAlign w:val="center"/>
          </w:tcPr>
          <w:p w14:paraId="34C5F0CF">
            <w:pPr>
              <w:spacing w:before="120" w:after="120"/>
              <w:ind w:left="-113" w:right="-113"/>
              <w:jc w:val="center"/>
              <w:rPr>
                <w:rFonts w:ascii="仿宋" w:hAnsi="仿宋" w:eastAsia="仿宋"/>
                <w:b/>
                <w:bCs/>
              </w:rPr>
            </w:pPr>
          </w:p>
        </w:tc>
      </w:tr>
      <w:tr w14:paraId="42DB5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1" w:type="dxa"/>
          <w:cantSplit/>
          <w:trHeight w:val="621" w:hRule="atLeast"/>
          <w:jc w:val="center"/>
        </w:trPr>
        <w:tc>
          <w:tcPr>
            <w:tcW w:w="1563" w:type="dxa"/>
            <w:gridSpan w:val="3"/>
            <w:vAlign w:val="center"/>
          </w:tcPr>
          <w:p w14:paraId="1B592AD9">
            <w:pPr>
              <w:spacing w:before="120" w:after="120"/>
              <w:ind w:left="-113" w:right="-113"/>
              <w:jc w:val="center"/>
              <w:rPr>
                <w:rFonts w:ascii="仿宋" w:hAnsi="仿宋" w:eastAsia="仿宋"/>
                <w:b/>
                <w:bCs/>
              </w:rPr>
            </w:pPr>
            <w:r>
              <w:rPr>
                <w:rFonts w:hint="eastAsia" w:ascii="仿宋" w:hAnsi="仿宋" w:eastAsia="仿宋"/>
                <w:b/>
                <w:bCs/>
              </w:rPr>
              <w:t>申请金额(万元)</w:t>
            </w:r>
          </w:p>
        </w:tc>
        <w:tc>
          <w:tcPr>
            <w:tcW w:w="3510" w:type="dxa"/>
            <w:gridSpan w:val="6"/>
            <w:vAlign w:val="center"/>
          </w:tcPr>
          <w:p w14:paraId="46CD7A4F">
            <w:pPr>
              <w:spacing w:before="120" w:after="120"/>
              <w:ind w:left="-113" w:right="-113"/>
              <w:jc w:val="center"/>
              <w:rPr>
                <w:rFonts w:ascii="仿宋" w:hAnsi="仿宋" w:eastAsia="仿宋"/>
                <w:b/>
                <w:bCs/>
              </w:rPr>
            </w:pPr>
          </w:p>
        </w:tc>
        <w:tc>
          <w:tcPr>
            <w:tcW w:w="1307" w:type="dxa"/>
            <w:vAlign w:val="center"/>
          </w:tcPr>
          <w:p w14:paraId="53D9FA5F">
            <w:pPr>
              <w:ind w:left="-113" w:right="-113"/>
              <w:jc w:val="center"/>
              <w:rPr>
                <w:rFonts w:ascii="仿宋" w:hAnsi="仿宋" w:eastAsia="仿宋"/>
                <w:b/>
                <w:bCs/>
              </w:rPr>
            </w:pPr>
            <w:r>
              <w:rPr>
                <w:rFonts w:hint="eastAsia" w:ascii="仿宋" w:hAnsi="仿宋" w:eastAsia="仿宋"/>
                <w:b/>
                <w:bCs/>
              </w:rPr>
              <w:t>起止年月</w:t>
            </w:r>
          </w:p>
        </w:tc>
        <w:tc>
          <w:tcPr>
            <w:tcW w:w="3000" w:type="dxa"/>
            <w:gridSpan w:val="4"/>
            <w:vAlign w:val="center"/>
          </w:tcPr>
          <w:p w14:paraId="6C66E7E6">
            <w:pPr>
              <w:spacing w:before="120" w:after="120"/>
              <w:ind w:left="-113" w:right="-113"/>
              <w:jc w:val="center"/>
              <w:rPr>
                <w:rFonts w:ascii="仿宋" w:hAnsi="仿宋" w:eastAsia="仿宋"/>
                <w:b/>
                <w:bCs/>
              </w:rPr>
            </w:pPr>
            <w:r>
              <w:rPr>
                <w:rFonts w:hint="eastAsia" w:ascii="仿宋" w:hAnsi="仿宋" w:eastAsia="仿宋"/>
                <w:b/>
                <w:bCs/>
              </w:rPr>
              <w:t xml:space="preserve">年 </w:t>
            </w:r>
            <w:r>
              <w:rPr>
                <w:rFonts w:ascii="仿宋" w:hAnsi="仿宋" w:eastAsia="仿宋"/>
                <w:b/>
                <w:bCs/>
              </w:rPr>
              <w:t xml:space="preserve">  </w:t>
            </w:r>
            <w:r>
              <w:rPr>
                <w:rFonts w:hint="eastAsia" w:ascii="仿宋" w:hAnsi="仿宋" w:eastAsia="仿宋"/>
                <w:b/>
                <w:bCs/>
              </w:rPr>
              <w:t xml:space="preserve">月至 </w:t>
            </w:r>
            <w:r>
              <w:rPr>
                <w:rFonts w:ascii="仿宋" w:hAnsi="仿宋" w:eastAsia="仿宋"/>
                <w:b/>
                <w:bCs/>
              </w:rPr>
              <w:t xml:space="preserve">  </w:t>
            </w:r>
            <w:r>
              <w:rPr>
                <w:rFonts w:hint="eastAsia" w:ascii="仿宋" w:hAnsi="仿宋" w:eastAsia="仿宋"/>
                <w:b/>
                <w:bCs/>
              </w:rPr>
              <w:t xml:space="preserve">年 </w:t>
            </w:r>
            <w:r>
              <w:rPr>
                <w:rFonts w:ascii="仿宋" w:hAnsi="仿宋" w:eastAsia="仿宋"/>
                <w:b/>
                <w:bCs/>
              </w:rPr>
              <w:t xml:space="preserve">  </w:t>
            </w:r>
            <w:r>
              <w:rPr>
                <w:rFonts w:hint="eastAsia" w:ascii="仿宋" w:hAnsi="仿宋" w:eastAsia="仿宋"/>
                <w:b/>
                <w:bCs/>
              </w:rPr>
              <w:t>月</w:t>
            </w:r>
          </w:p>
        </w:tc>
      </w:tr>
      <w:tr w14:paraId="2DD65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cantSplit/>
          <w:trHeight w:val="778" w:hRule="atLeast"/>
          <w:jc w:val="center"/>
        </w:trPr>
        <w:tc>
          <w:tcPr>
            <w:tcW w:w="740" w:type="dxa"/>
            <w:gridSpan w:val="3"/>
            <w:vMerge w:val="restart"/>
            <w:vAlign w:val="center"/>
          </w:tcPr>
          <w:p w14:paraId="73AAF231">
            <w:pPr>
              <w:spacing w:before="120" w:after="120"/>
              <w:ind w:left="-113" w:right="-113"/>
              <w:jc w:val="center"/>
              <w:rPr>
                <w:rFonts w:ascii="仿宋" w:hAnsi="仿宋" w:eastAsia="仿宋"/>
                <w:b/>
                <w:bCs/>
              </w:rPr>
            </w:pPr>
            <w:r>
              <w:rPr>
                <w:rFonts w:hint="eastAsia" w:ascii="仿宋" w:hAnsi="仿宋" w:eastAsia="仿宋"/>
                <w:b/>
                <w:bCs/>
              </w:rPr>
              <w:t>申</w:t>
            </w:r>
          </w:p>
          <w:p w14:paraId="001A3425">
            <w:pPr>
              <w:spacing w:before="120" w:after="120"/>
              <w:ind w:left="-113" w:right="-113"/>
              <w:jc w:val="center"/>
              <w:rPr>
                <w:rFonts w:ascii="仿宋" w:hAnsi="仿宋" w:eastAsia="仿宋"/>
                <w:b/>
                <w:bCs/>
              </w:rPr>
            </w:pPr>
            <w:r>
              <w:rPr>
                <w:rFonts w:hint="eastAsia" w:ascii="仿宋" w:hAnsi="仿宋" w:eastAsia="仿宋"/>
                <w:b/>
                <w:bCs/>
              </w:rPr>
              <w:t>请</w:t>
            </w:r>
          </w:p>
          <w:p w14:paraId="084F2A1D">
            <w:pPr>
              <w:spacing w:before="120" w:after="120"/>
              <w:ind w:left="-113" w:right="-113"/>
              <w:jc w:val="center"/>
              <w:rPr>
                <w:rFonts w:ascii="仿宋" w:hAnsi="仿宋" w:eastAsia="仿宋"/>
                <w:b/>
                <w:bCs/>
              </w:rPr>
            </w:pPr>
            <w:r>
              <w:rPr>
                <w:rFonts w:hint="eastAsia" w:ascii="仿宋" w:hAnsi="仿宋" w:eastAsia="仿宋"/>
                <w:b/>
                <w:bCs/>
              </w:rPr>
              <w:t>者</w:t>
            </w:r>
          </w:p>
        </w:tc>
        <w:tc>
          <w:tcPr>
            <w:tcW w:w="834" w:type="dxa"/>
            <w:vAlign w:val="center"/>
          </w:tcPr>
          <w:p w14:paraId="600F56A1">
            <w:pPr>
              <w:spacing w:before="120" w:after="120"/>
              <w:ind w:left="-113" w:right="-113"/>
              <w:jc w:val="center"/>
              <w:rPr>
                <w:rFonts w:ascii="仿宋" w:hAnsi="仿宋" w:eastAsia="仿宋"/>
                <w:b/>
                <w:bCs/>
              </w:rPr>
            </w:pPr>
            <w:r>
              <w:rPr>
                <w:rFonts w:hint="eastAsia" w:ascii="仿宋" w:hAnsi="仿宋" w:eastAsia="仿宋"/>
                <w:b/>
                <w:bCs/>
              </w:rPr>
              <w:t>姓 名</w:t>
            </w:r>
          </w:p>
        </w:tc>
        <w:tc>
          <w:tcPr>
            <w:tcW w:w="1453" w:type="dxa"/>
            <w:gridSpan w:val="3"/>
            <w:vAlign w:val="center"/>
          </w:tcPr>
          <w:p w14:paraId="477B3A44">
            <w:pPr>
              <w:spacing w:before="120" w:after="120"/>
              <w:ind w:left="-113" w:right="-113"/>
              <w:jc w:val="center"/>
              <w:rPr>
                <w:rFonts w:ascii="仿宋" w:hAnsi="仿宋" w:eastAsia="仿宋"/>
                <w:b/>
                <w:bCs/>
                <w:sz w:val="24"/>
              </w:rPr>
            </w:pPr>
          </w:p>
        </w:tc>
        <w:tc>
          <w:tcPr>
            <w:tcW w:w="819" w:type="dxa"/>
            <w:vAlign w:val="center"/>
          </w:tcPr>
          <w:p w14:paraId="5D7720D0">
            <w:pPr>
              <w:spacing w:before="120" w:after="120"/>
              <w:ind w:left="-113" w:right="-113"/>
              <w:jc w:val="center"/>
              <w:rPr>
                <w:rFonts w:ascii="仿宋" w:hAnsi="仿宋" w:eastAsia="仿宋"/>
                <w:b/>
                <w:bCs/>
              </w:rPr>
            </w:pPr>
            <w:r>
              <w:rPr>
                <w:rFonts w:hint="eastAsia" w:ascii="仿宋" w:hAnsi="仿宋" w:eastAsia="仿宋"/>
                <w:b/>
                <w:bCs/>
              </w:rPr>
              <w:t>性 别</w:t>
            </w:r>
          </w:p>
        </w:tc>
        <w:tc>
          <w:tcPr>
            <w:tcW w:w="1238" w:type="dxa"/>
            <w:gridSpan w:val="2"/>
            <w:vAlign w:val="center"/>
          </w:tcPr>
          <w:p w14:paraId="3E32AACC">
            <w:pPr>
              <w:ind w:left="-113" w:right="-113"/>
              <w:jc w:val="center"/>
              <w:rPr>
                <w:rFonts w:ascii="仿宋" w:hAnsi="仿宋" w:eastAsia="仿宋"/>
                <w:b/>
                <w:bCs/>
              </w:rPr>
            </w:pPr>
          </w:p>
        </w:tc>
        <w:tc>
          <w:tcPr>
            <w:tcW w:w="1307" w:type="dxa"/>
            <w:vAlign w:val="center"/>
          </w:tcPr>
          <w:p w14:paraId="38CF28C7">
            <w:pPr>
              <w:ind w:left="-113" w:right="-113"/>
              <w:jc w:val="center"/>
              <w:rPr>
                <w:rFonts w:ascii="仿宋" w:hAnsi="仿宋" w:eastAsia="仿宋"/>
                <w:b/>
                <w:bCs/>
              </w:rPr>
            </w:pPr>
            <w:r>
              <w:rPr>
                <w:rFonts w:hint="eastAsia" w:ascii="仿宋" w:hAnsi="仿宋" w:eastAsia="仿宋"/>
                <w:b/>
                <w:bCs/>
              </w:rPr>
              <w:t>出 生</w:t>
            </w:r>
          </w:p>
          <w:p w14:paraId="7E5C3DDF">
            <w:pPr>
              <w:spacing w:before="120" w:after="120"/>
              <w:ind w:left="-113" w:right="-113"/>
              <w:jc w:val="center"/>
              <w:rPr>
                <w:rFonts w:ascii="仿宋" w:hAnsi="仿宋" w:eastAsia="仿宋"/>
                <w:b/>
                <w:bCs/>
              </w:rPr>
            </w:pPr>
            <w:r>
              <w:rPr>
                <w:rFonts w:hint="eastAsia" w:ascii="仿宋" w:hAnsi="仿宋" w:eastAsia="仿宋"/>
                <w:b/>
                <w:bCs/>
              </w:rPr>
              <w:t>年 月</w:t>
            </w:r>
          </w:p>
        </w:tc>
        <w:tc>
          <w:tcPr>
            <w:tcW w:w="2984" w:type="dxa"/>
            <w:gridSpan w:val="3"/>
            <w:vAlign w:val="center"/>
          </w:tcPr>
          <w:p w14:paraId="33BE7D36">
            <w:pPr>
              <w:spacing w:before="120" w:after="120"/>
              <w:ind w:left="-113" w:right="-113"/>
              <w:jc w:val="center"/>
              <w:rPr>
                <w:rFonts w:ascii="仿宋" w:hAnsi="仿宋" w:eastAsia="仿宋"/>
                <w:b/>
                <w:bCs/>
              </w:rPr>
            </w:pPr>
          </w:p>
        </w:tc>
      </w:tr>
      <w:tr w14:paraId="4B928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cantSplit/>
          <w:trHeight w:val="747" w:hRule="atLeast"/>
          <w:jc w:val="center"/>
        </w:trPr>
        <w:tc>
          <w:tcPr>
            <w:tcW w:w="740" w:type="dxa"/>
            <w:gridSpan w:val="3"/>
            <w:vMerge w:val="continue"/>
            <w:tcBorders>
              <w:bottom w:val="single" w:color="auto" w:sz="4" w:space="0"/>
            </w:tcBorders>
            <w:vAlign w:val="center"/>
          </w:tcPr>
          <w:p w14:paraId="137B8AA0">
            <w:pPr>
              <w:spacing w:before="120" w:after="120"/>
              <w:ind w:left="-113" w:right="-113"/>
              <w:jc w:val="center"/>
              <w:rPr>
                <w:rFonts w:ascii="仿宋" w:hAnsi="仿宋" w:eastAsia="仿宋"/>
                <w:b/>
                <w:bCs/>
              </w:rPr>
            </w:pPr>
          </w:p>
        </w:tc>
        <w:tc>
          <w:tcPr>
            <w:tcW w:w="834" w:type="dxa"/>
            <w:tcBorders>
              <w:bottom w:val="single" w:color="auto" w:sz="4" w:space="0"/>
            </w:tcBorders>
            <w:vAlign w:val="center"/>
          </w:tcPr>
          <w:p w14:paraId="0581EA6E">
            <w:pPr>
              <w:spacing w:before="120" w:after="120"/>
              <w:ind w:left="-113" w:right="-113"/>
              <w:jc w:val="center"/>
              <w:rPr>
                <w:rFonts w:ascii="仿宋" w:hAnsi="仿宋" w:eastAsia="仿宋"/>
                <w:b/>
                <w:bCs/>
              </w:rPr>
            </w:pPr>
            <w:r>
              <w:rPr>
                <w:rFonts w:hint="eastAsia" w:ascii="仿宋" w:hAnsi="仿宋" w:eastAsia="仿宋"/>
                <w:b/>
                <w:bCs/>
              </w:rPr>
              <w:t>专业技术职务</w:t>
            </w:r>
          </w:p>
        </w:tc>
        <w:tc>
          <w:tcPr>
            <w:tcW w:w="1453" w:type="dxa"/>
            <w:gridSpan w:val="3"/>
            <w:tcBorders>
              <w:bottom w:val="single" w:color="auto" w:sz="4" w:space="0"/>
            </w:tcBorders>
            <w:vAlign w:val="center"/>
          </w:tcPr>
          <w:p w14:paraId="640B2A51">
            <w:pPr>
              <w:spacing w:before="120" w:after="120"/>
              <w:ind w:left="-113" w:right="-113"/>
              <w:jc w:val="center"/>
              <w:rPr>
                <w:rFonts w:ascii="仿宋" w:hAnsi="仿宋" w:eastAsia="仿宋"/>
                <w:b/>
                <w:bCs/>
              </w:rPr>
            </w:pPr>
          </w:p>
        </w:tc>
        <w:tc>
          <w:tcPr>
            <w:tcW w:w="819" w:type="dxa"/>
            <w:tcBorders>
              <w:bottom w:val="single" w:color="auto" w:sz="4" w:space="0"/>
            </w:tcBorders>
            <w:vAlign w:val="center"/>
          </w:tcPr>
          <w:p w14:paraId="1B6353A6">
            <w:pPr>
              <w:spacing w:before="120" w:after="120"/>
              <w:ind w:left="-113" w:right="-113"/>
              <w:jc w:val="center"/>
              <w:rPr>
                <w:rFonts w:ascii="仿宋" w:hAnsi="仿宋" w:eastAsia="仿宋"/>
                <w:b/>
                <w:bCs/>
              </w:rPr>
            </w:pPr>
            <w:r>
              <w:rPr>
                <w:rFonts w:hint="eastAsia" w:ascii="仿宋" w:hAnsi="仿宋" w:eastAsia="仿宋"/>
                <w:b/>
                <w:bCs/>
              </w:rPr>
              <w:t>学 位</w:t>
            </w:r>
          </w:p>
        </w:tc>
        <w:tc>
          <w:tcPr>
            <w:tcW w:w="1238" w:type="dxa"/>
            <w:gridSpan w:val="2"/>
            <w:tcBorders>
              <w:bottom w:val="single" w:color="auto" w:sz="4" w:space="0"/>
              <w:right w:val="nil"/>
            </w:tcBorders>
            <w:vAlign w:val="center"/>
          </w:tcPr>
          <w:p w14:paraId="4C8CC233">
            <w:pPr>
              <w:spacing w:before="120" w:after="120"/>
              <w:ind w:left="-113" w:right="-113"/>
              <w:jc w:val="center"/>
              <w:rPr>
                <w:rFonts w:ascii="仿宋" w:hAnsi="仿宋" w:eastAsia="仿宋"/>
                <w:b/>
                <w:bCs/>
              </w:rPr>
            </w:pPr>
          </w:p>
        </w:tc>
        <w:tc>
          <w:tcPr>
            <w:tcW w:w="1307" w:type="dxa"/>
            <w:tcBorders>
              <w:bottom w:val="single" w:color="auto" w:sz="4" w:space="0"/>
            </w:tcBorders>
            <w:vAlign w:val="center"/>
          </w:tcPr>
          <w:p w14:paraId="4F02EF86">
            <w:pPr>
              <w:ind w:left="-113" w:right="-113"/>
              <w:jc w:val="center"/>
              <w:rPr>
                <w:rFonts w:ascii="仿宋" w:hAnsi="仿宋" w:eastAsia="仿宋"/>
                <w:b/>
                <w:bCs/>
              </w:rPr>
            </w:pPr>
            <w:r>
              <w:rPr>
                <w:rFonts w:hint="eastAsia" w:ascii="仿宋" w:hAnsi="仿宋" w:eastAsia="仿宋"/>
                <w:b/>
                <w:bCs/>
              </w:rPr>
              <w:t>最终学位</w:t>
            </w:r>
          </w:p>
          <w:p w14:paraId="3EABCF15">
            <w:pPr>
              <w:ind w:left="-113" w:right="-113"/>
              <w:jc w:val="center"/>
              <w:rPr>
                <w:rFonts w:ascii="仿宋" w:hAnsi="仿宋" w:eastAsia="仿宋"/>
                <w:b/>
                <w:bCs/>
              </w:rPr>
            </w:pPr>
            <w:r>
              <w:rPr>
                <w:rFonts w:hint="eastAsia" w:ascii="仿宋" w:hAnsi="仿宋" w:eastAsia="仿宋"/>
                <w:b/>
                <w:bCs/>
              </w:rPr>
              <w:t>授予机构</w:t>
            </w:r>
          </w:p>
        </w:tc>
        <w:tc>
          <w:tcPr>
            <w:tcW w:w="2984" w:type="dxa"/>
            <w:gridSpan w:val="3"/>
            <w:tcBorders>
              <w:bottom w:val="single" w:color="auto" w:sz="4" w:space="0"/>
            </w:tcBorders>
            <w:vAlign w:val="center"/>
          </w:tcPr>
          <w:p w14:paraId="60342594">
            <w:pPr>
              <w:spacing w:before="120" w:after="120"/>
              <w:ind w:left="-113" w:right="-113"/>
              <w:jc w:val="center"/>
              <w:rPr>
                <w:rFonts w:ascii="仿宋" w:hAnsi="仿宋" w:eastAsia="仿宋"/>
                <w:b/>
                <w:bCs/>
              </w:rPr>
            </w:pPr>
          </w:p>
        </w:tc>
      </w:tr>
      <w:tr w14:paraId="20546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cantSplit/>
          <w:trHeight w:val="747" w:hRule="atLeast"/>
          <w:jc w:val="center"/>
        </w:trPr>
        <w:tc>
          <w:tcPr>
            <w:tcW w:w="1574" w:type="dxa"/>
            <w:gridSpan w:val="4"/>
            <w:tcBorders>
              <w:bottom w:val="single" w:color="auto" w:sz="4" w:space="0"/>
            </w:tcBorders>
            <w:vAlign w:val="center"/>
          </w:tcPr>
          <w:p w14:paraId="504B9FE6">
            <w:pPr>
              <w:spacing w:before="120" w:after="120"/>
              <w:ind w:left="-113" w:right="-113"/>
              <w:jc w:val="center"/>
              <w:rPr>
                <w:rFonts w:ascii="仿宋" w:hAnsi="仿宋" w:eastAsia="仿宋"/>
                <w:b/>
                <w:bCs/>
              </w:rPr>
            </w:pPr>
            <w:r>
              <w:rPr>
                <w:rFonts w:hint="eastAsia" w:ascii="仿宋" w:hAnsi="仿宋" w:eastAsia="仿宋"/>
                <w:b/>
                <w:bCs/>
              </w:rPr>
              <w:t>工作单位</w:t>
            </w:r>
          </w:p>
        </w:tc>
        <w:tc>
          <w:tcPr>
            <w:tcW w:w="3510" w:type="dxa"/>
            <w:gridSpan w:val="6"/>
            <w:tcBorders>
              <w:bottom w:val="single" w:color="auto" w:sz="4" w:space="0"/>
            </w:tcBorders>
            <w:vAlign w:val="center"/>
          </w:tcPr>
          <w:p w14:paraId="00421513">
            <w:pPr>
              <w:spacing w:before="120" w:after="120"/>
              <w:ind w:left="-113" w:right="-113"/>
              <w:jc w:val="center"/>
              <w:rPr>
                <w:rFonts w:ascii="仿宋" w:hAnsi="仿宋" w:eastAsia="仿宋"/>
                <w:b/>
                <w:bCs/>
              </w:rPr>
            </w:pPr>
          </w:p>
        </w:tc>
        <w:tc>
          <w:tcPr>
            <w:tcW w:w="1307" w:type="dxa"/>
            <w:tcBorders>
              <w:bottom w:val="single" w:color="auto" w:sz="4" w:space="0"/>
            </w:tcBorders>
            <w:vAlign w:val="center"/>
          </w:tcPr>
          <w:p w14:paraId="022F1734">
            <w:pPr>
              <w:ind w:left="-113" w:right="-113"/>
              <w:jc w:val="center"/>
              <w:rPr>
                <w:rFonts w:ascii="仿宋" w:hAnsi="仿宋" w:eastAsia="仿宋"/>
                <w:b/>
                <w:bCs/>
              </w:rPr>
            </w:pPr>
            <w:r>
              <w:rPr>
                <w:rFonts w:hint="eastAsia" w:ascii="仿宋" w:hAnsi="仿宋" w:eastAsia="仿宋"/>
                <w:b/>
                <w:bCs/>
              </w:rPr>
              <w:t>联系地址</w:t>
            </w:r>
          </w:p>
        </w:tc>
        <w:tc>
          <w:tcPr>
            <w:tcW w:w="2984" w:type="dxa"/>
            <w:gridSpan w:val="3"/>
            <w:tcBorders>
              <w:bottom w:val="single" w:color="auto" w:sz="4" w:space="0"/>
            </w:tcBorders>
            <w:vAlign w:val="center"/>
          </w:tcPr>
          <w:p w14:paraId="6399DA31">
            <w:pPr>
              <w:spacing w:before="120" w:after="120"/>
              <w:ind w:left="-113" w:right="-113"/>
              <w:jc w:val="center"/>
              <w:rPr>
                <w:rFonts w:ascii="仿宋" w:hAnsi="仿宋" w:eastAsia="仿宋"/>
                <w:b/>
                <w:bCs/>
              </w:rPr>
            </w:pPr>
          </w:p>
        </w:tc>
      </w:tr>
      <w:tr w14:paraId="1476B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cantSplit/>
          <w:trHeight w:val="747" w:hRule="atLeast"/>
          <w:jc w:val="center"/>
        </w:trPr>
        <w:tc>
          <w:tcPr>
            <w:tcW w:w="1574" w:type="dxa"/>
            <w:gridSpan w:val="4"/>
            <w:tcBorders>
              <w:bottom w:val="single" w:color="auto" w:sz="4" w:space="0"/>
            </w:tcBorders>
            <w:vAlign w:val="center"/>
          </w:tcPr>
          <w:p w14:paraId="616A9EA1">
            <w:pPr>
              <w:spacing w:before="120" w:after="120"/>
              <w:ind w:left="-113" w:right="-113"/>
              <w:jc w:val="center"/>
              <w:rPr>
                <w:rFonts w:ascii="仿宋" w:hAnsi="仿宋" w:eastAsia="仿宋"/>
                <w:b/>
                <w:bCs/>
              </w:rPr>
            </w:pPr>
            <w:r>
              <w:rPr>
                <w:rFonts w:hint="eastAsia" w:ascii="仿宋" w:hAnsi="仿宋" w:eastAsia="仿宋"/>
                <w:b/>
                <w:bCs/>
              </w:rPr>
              <w:t>E-MAIL</w:t>
            </w:r>
          </w:p>
        </w:tc>
        <w:tc>
          <w:tcPr>
            <w:tcW w:w="3510" w:type="dxa"/>
            <w:gridSpan w:val="6"/>
            <w:tcBorders>
              <w:bottom w:val="single" w:color="auto" w:sz="4" w:space="0"/>
            </w:tcBorders>
            <w:vAlign w:val="center"/>
          </w:tcPr>
          <w:p w14:paraId="52546E30">
            <w:pPr>
              <w:spacing w:before="120" w:after="120"/>
              <w:ind w:left="-113" w:right="-113"/>
              <w:jc w:val="center"/>
              <w:rPr>
                <w:rFonts w:ascii="仿宋" w:hAnsi="仿宋" w:eastAsia="仿宋"/>
                <w:b/>
                <w:bCs/>
              </w:rPr>
            </w:pPr>
          </w:p>
        </w:tc>
        <w:tc>
          <w:tcPr>
            <w:tcW w:w="1307" w:type="dxa"/>
            <w:tcBorders>
              <w:bottom w:val="single" w:color="auto" w:sz="4" w:space="0"/>
            </w:tcBorders>
            <w:vAlign w:val="center"/>
          </w:tcPr>
          <w:p w14:paraId="0C141044">
            <w:pPr>
              <w:ind w:left="-113" w:right="-113"/>
              <w:jc w:val="center"/>
              <w:rPr>
                <w:rFonts w:ascii="仿宋" w:hAnsi="仿宋" w:eastAsia="仿宋"/>
                <w:b/>
                <w:bCs/>
              </w:rPr>
            </w:pPr>
            <w:r>
              <w:rPr>
                <w:rFonts w:hint="eastAsia" w:ascii="仿宋" w:hAnsi="仿宋" w:eastAsia="仿宋"/>
                <w:b/>
                <w:bCs/>
              </w:rPr>
              <w:t>联系电话</w:t>
            </w:r>
          </w:p>
        </w:tc>
        <w:tc>
          <w:tcPr>
            <w:tcW w:w="2984" w:type="dxa"/>
            <w:gridSpan w:val="3"/>
            <w:tcBorders>
              <w:bottom w:val="single" w:color="auto" w:sz="4" w:space="0"/>
            </w:tcBorders>
            <w:vAlign w:val="center"/>
          </w:tcPr>
          <w:p w14:paraId="78C0B899">
            <w:pPr>
              <w:spacing w:before="120" w:after="120"/>
              <w:ind w:left="-113" w:right="-113"/>
              <w:jc w:val="center"/>
              <w:rPr>
                <w:rFonts w:ascii="仿宋" w:hAnsi="仿宋" w:eastAsia="仿宋"/>
                <w:b/>
                <w:bCs/>
              </w:rPr>
            </w:pPr>
          </w:p>
        </w:tc>
      </w:tr>
      <w:tr w14:paraId="31592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cantSplit/>
          <w:trHeight w:val="1099" w:hRule="atLeast"/>
          <w:jc w:val="center"/>
        </w:trPr>
        <w:tc>
          <w:tcPr>
            <w:tcW w:w="727" w:type="dxa"/>
            <w:gridSpan w:val="2"/>
            <w:vMerge w:val="restart"/>
            <w:textDirection w:val="tbRlV"/>
            <w:vAlign w:val="center"/>
          </w:tcPr>
          <w:p w14:paraId="28B4629E">
            <w:pPr>
              <w:spacing w:before="120" w:after="120"/>
              <w:ind w:left="-113" w:right="-113"/>
              <w:jc w:val="center"/>
              <w:rPr>
                <w:rFonts w:ascii="仿宋" w:hAnsi="仿宋" w:eastAsia="仿宋"/>
                <w:b/>
                <w:bCs/>
                <w:sz w:val="24"/>
              </w:rPr>
            </w:pPr>
            <w:r>
              <w:rPr>
                <w:rFonts w:hint="eastAsia" w:ascii="仿宋" w:hAnsi="仿宋" w:eastAsia="仿宋"/>
                <w:b/>
                <w:bCs/>
                <w:sz w:val="24"/>
              </w:rPr>
              <w:t xml:space="preserve">课 题 组 主 要 成 员      </w:t>
            </w:r>
          </w:p>
        </w:tc>
        <w:tc>
          <w:tcPr>
            <w:tcW w:w="8648" w:type="dxa"/>
            <w:gridSpan w:val="12"/>
            <w:tcBorders>
              <w:bottom w:val="single" w:color="auto" w:sz="4" w:space="0"/>
            </w:tcBorders>
          </w:tcPr>
          <w:p w14:paraId="2B380C56">
            <w:pPr>
              <w:spacing w:before="120" w:after="120"/>
              <w:ind w:left="-113" w:leftChars="-54" w:right="-113" w:firstLine="211" w:firstLineChars="100"/>
              <w:rPr>
                <w:rFonts w:ascii="仿宋" w:hAnsi="仿宋" w:eastAsia="仿宋"/>
                <w:b/>
                <w:bCs/>
              </w:rPr>
            </w:pPr>
            <w:r>
              <w:rPr>
                <w:rFonts w:hint="eastAsia" w:ascii="仿宋" w:hAnsi="仿宋" w:eastAsia="仿宋"/>
                <w:b/>
                <w:bCs/>
              </w:rPr>
              <w:t>总人数共（   ）人，其中：</w:t>
            </w:r>
          </w:p>
          <w:p w14:paraId="203DF6EB">
            <w:pPr>
              <w:spacing w:before="120" w:after="120"/>
              <w:ind w:left="-113" w:leftChars="-54" w:right="-113" w:firstLine="840" w:firstLineChars="400"/>
              <w:rPr>
                <w:rFonts w:ascii="仿宋" w:hAnsi="仿宋" w:eastAsia="仿宋"/>
              </w:rPr>
            </w:pPr>
            <w:r>
              <w:rPr>
                <w:rFonts w:hint="eastAsia" w:ascii="仿宋" w:hAnsi="仿宋" w:eastAsia="仿宋"/>
              </w:rPr>
              <w:t>高级职称（  ）人，中级职称（  ）人，初级职称（  ）人</w:t>
            </w:r>
          </w:p>
          <w:p w14:paraId="04364747">
            <w:pPr>
              <w:spacing w:before="120" w:after="120"/>
              <w:ind w:left="-113" w:leftChars="-54" w:right="-113" w:firstLine="840" w:firstLineChars="400"/>
              <w:rPr>
                <w:rFonts w:ascii="仿宋" w:hAnsi="仿宋" w:eastAsia="仿宋"/>
                <w:b/>
                <w:bCs/>
              </w:rPr>
            </w:pPr>
            <w:r>
              <w:rPr>
                <w:rFonts w:hint="eastAsia" w:ascii="仿宋" w:hAnsi="仿宋" w:eastAsia="仿宋"/>
              </w:rPr>
              <w:t xml:space="preserve">博 士 后（  ）人，研究生（  ）人，其他（ </w:t>
            </w:r>
            <w:r>
              <w:rPr>
                <w:rFonts w:ascii="仿宋" w:hAnsi="仿宋" w:eastAsia="仿宋"/>
              </w:rPr>
              <w:t xml:space="preserve"> </w:t>
            </w:r>
            <w:r>
              <w:rPr>
                <w:rFonts w:hint="eastAsia" w:ascii="仿宋" w:hAnsi="仿宋" w:eastAsia="仿宋"/>
              </w:rPr>
              <w:t>）人</w:t>
            </w:r>
          </w:p>
        </w:tc>
      </w:tr>
      <w:tr w14:paraId="5F7EA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cantSplit/>
          <w:trHeight w:val="909" w:hRule="atLeast"/>
          <w:jc w:val="center"/>
        </w:trPr>
        <w:tc>
          <w:tcPr>
            <w:tcW w:w="727" w:type="dxa"/>
            <w:gridSpan w:val="2"/>
            <w:vMerge w:val="continue"/>
            <w:vAlign w:val="center"/>
          </w:tcPr>
          <w:p w14:paraId="435C448D">
            <w:pPr>
              <w:spacing w:before="120" w:after="120"/>
              <w:ind w:left="-113" w:right="-113"/>
              <w:jc w:val="center"/>
              <w:rPr>
                <w:rFonts w:ascii="仿宋" w:hAnsi="仿宋" w:eastAsia="仿宋"/>
                <w:b/>
                <w:bCs/>
              </w:rPr>
            </w:pPr>
          </w:p>
        </w:tc>
        <w:tc>
          <w:tcPr>
            <w:tcW w:w="1446" w:type="dxa"/>
            <w:gridSpan w:val="3"/>
            <w:vAlign w:val="center"/>
          </w:tcPr>
          <w:p w14:paraId="45BE9B95">
            <w:pPr>
              <w:spacing w:before="120" w:after="120"/>
              <w:ind w:left="-113" w:right="-113"/>
              <w:jc w:val="center"/>
              <w:rPr>
                <w:rFonts w:ascii="仿宋" w:hAnsi="仿宋" w:eastAsia="仿宋"/>
                <w:b/>
                <w:bCs/>
              </w:rPr>
            </w:pPr>
            <w:r>
              <w:rPr>
                <w:rFonts w:hint="eastAsia" w:ascii="仿宋" w:hAnsi="仿宋" w:eastAsia="仿宋"/>
                <w:b/>
                <w:bCs/>
              </w:rPr>
              <w:t>姓  名</w:t>
            </w:r>
          </w:p>
        </w:tc>
        <w:tc>
          <w:tcPr>
            <w:tcW w:w="423" w:type="dxa"/>
            <w:vAlign w:val="center"/>
          </w:tcPr>
          <w:p w14:paraId="3C636C1C">
            <w:pPr>
              <w:spacing w:before="120" w:after="120"/>
              <w:ind w:left="-113" w:right="-113"/>
              <w:jc w:val="center"/>
              <w:rPr>
                <w:rFonts w:ascii="仿宋" w:hAnsi="仿宋" w:eastAsia="仿宋"/>
                <w:b/>
                <w:bCs/>
              </w:rPr>
            </w:pPr>
            <w:r>
              <w:rPr>
                <w:rFonts w:hint="eastAsia" w:ascii="仿宋" w:hAnsi="仿宋" w:eastAsia="仿宋"/>
                <w:b/>
                <w:bCs/>
              </w:rPr>
              <w:t>性别</w:t>
            </w:r>
          </w:p>
        </w:tc>
        <w:tc>
          <w:tcPr>
            <w:tcW w:w="1250" w:type="dxa"/>
            <w:gridSpan w:val="2"/>
            <w:vAlign w:val="center"/>
          </w:tcPr>
          <w:p w14:paraId="4D3744DD">
            <w:pPr>
              <w:ind w:left="-113" w:right="-113"/>
              <w:jc w:val="center"/>
              <w:rPr>
                <w:rFonts w:ascii="仿宋" w:hAnsi="仿宋" w:eastAsia="仿宋"/>
                <w:b/>
                <w:bCs/>
              </w:rPr>
            </w:pPr>
            <w:r>
              <w:rPr>
                <w:rFonts w:hint="eastAsia" w:ascii="仿宋" w:hAnsi="仿宋" w:eastAsia="仿宋"/>
                <w:b/>
                <w:bCs/>
              </w:rPr>
              <w:t>出 生</w:t>
            </w:r>
          </w:p>
          <w:p w14:paraId="5C59B231">
            <w:pPr>
              <w:ind w:left="-113" w:right="-113"/>
              <w:jc w:val="center"/>
              <w:rPr>
                <w:rFonts w:ascii="仿宋" w:hAnsi="仿宋" w:eastAsia="仿宋"/>
                <w:b/>
                <w:bCs/>
              </w:rPr>
            </w:pPr>
            <w:r>
              <w:rPr>
                <w:rFonts w:hint="eastAsia" w:ascii="仿宋" w:hAnsi="仿宋" w:eastAsia="仿宋"/>
                <w:b/>
                <w:bCs/>
              </w:rPr>
              <w:t>年 月</w:t>
            </w:r>
          </w:p>
        </w:tc>
        <w:tc>
          <w:tcPr>
            <w:tcW w:w="550" w:type="dxa"/>
            <w:vAlign w:val="center"/>
          </w:tcPr>
          <w:p w14:paraId="7815EED1">
            <w:pPr>
              <w:ind w:left="-113" w:right="-113"/>
              <w:jc w:val="center"/>
              <w:rPr>
                <w:rFonts w:ascii="仿宋" w:hAnsi="仿宋" w:eastAsia="仿宋"/>
                <w:b/>
                <w:bCs/>
              </w:rPr>
            </w:pPr>
            <w:r>
              <w:rPr>
                <w:rFonts w:hint="eastAsia" w:ascii="仿宋" w:hAnsi="仿宋" w:eastAsia="仿宋"/>
                <w:b/>
                <w:bCs/>
              </w:rPr>
              <w:t>专业技术职务</w:t>
            </w:r>
          </w:p>
        </w:tc>
        <w:tc>
          <w:tcPr>
            <w:tcW w:w="2098" w:type="dxa"/>
            <w:gridSpan w:val="3"/>
            <w:vAlign w:val="center"/>
          </w:tcPr>
          <w:p w14:paraId="7C77D324">
            <w:pPr>
              <w:ind w:left="-113" w:right="-113"/>
              <w:jc w:val="center"/>
              <w:rPr>
                <w:rFonts w:ascii="仿宋" w:hAnsi="仿宋" w:eastAsia="仿宋"/>
                <w:b/>
                <w:bCs/>
              </w:rPr>
            </w:pPr>
            <w:r>
              <w:rPr>
                <w:rFonts w:hint="eastAsia" w:ascii="仿宋" w:hAnsi="仿宋" w:eastAsia="仿宋"/>
                <w:b/>
                <w:bCs/>
              </w:rPr>
              <w:t>工作单位</w:t>
            </w:r>
          </w:p>
        </w:tc>
        <w:tc>
          <w:tcPr>
            <w:tcW w:w="1164" w:type="dxa"/>
            <w:vAlign w:val="center"/>
          </w:tcPr>
          <w:p w14:paraId="1BEBF8CD">
            <w:pPr>
              <w:ind w:left="-113" w:right="-113"/>
              <w:jc w:val="center"/>
              <w:rPr>
                <w:rFonts w:ascii="仿宋" w:hAnsi="仿宋" w:eastAsia="仿宋"/>
                <w:b/>
                <w:bCs/>
              </w:rPr>
            </w:pPr>
            <w:r>
              <w:rPr>
                <w:rFonts w:hint="eastAsia" w:ascii="仿宋" w:hAnsi="仿宋" w:eastAsia="仿宋"/>
                <w:b/>
                <w:bCs/>
              </w:rPr>
              <w:t>课题中</w:t>
            </w:r>
          </w:p>
          <w:p w14:paraId="46B49987">
            <w:pPr>
              <w:ind w:left="-113" w:right="-113"/>
              <w:jc w:val="center"/>
              <w:rPr>
                <w:rFonts w:ascii="仿宋" w:hAnsi="仿宋" w:eastAsia="仿宋"/>
                <w:b/>
                <w:bCs/>
              </w:rPr>
            </w:pPr>
            <w:r>
              <w:rPr>
                <w:rFonts w:hint="eastAsia" w:ascii="仿宋" w:hAnsi="仿宋" w:eastAsia="仿宋"/>
                <w:b/>
                <w:bCs/>
              </w:rPr>
              <w:t>的分工</w:t>
            </w:r>
          </w:p>
        </w:tc>
        <w:tc>
          <w:tcPr>
            <w:tcW w:w="1717" w:type="dxa"/>
            <w:vAlign w:val="center"/>
          </w:tcPr>
          <w:p w14:paraId="1972ADB5">
            <w:pPr>
              <w:spacing w:before="120" w:after="120"/>
              <w:ind w:left="-113" w:right="-113"/>
              <w:jc w:val="center"/>
              <w:rPr>
                <w:rFonts w:ascii="仿宋" w:hAnsi="仿宋" w:eastAsia="仿宋"/>
                <w:b/>
                <w:bCs/>
              </w:rPr>
            </w:pPr>
            <w:r>
              <w:rPr>
                <w:rFonts w:hint="eastAsia" w:ascii="仿宋" w:hAnsi="仿宋" w:eastAsia="仿宋"/>
                <w:b/>
                <w:bCs/>
              </w:rPr>
              <w:t>签  章</w:t>
            </w:r>
          </w:p>
        </w:tc>
      </w:tr>
      <w:tr w14:paraId="5F573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cantSplit/>
          <w:trHeight w:val="665" w:hRule="atLeast"/>
          <w:jc w:val="center"/>
        </w:trPr>
        <w:tc>
          <w:tcPr>
            <w:tcW w:w="727" w:type="dxa"/>
            <w:gridSpan w:val="2"/>
            <w:vMerge w:val="continue"/>
            <w:vAlign w:val="center"/>
          </w:tcPr>
          <w:p w14:paraId="19ECE1BF">
            <w:pPr>
              <w:spacing w:before="120" w:after="120"/>
              <w:ind w:left="-113" w:right="-113"/>
              <w:jc w:val="center"/>
              <w:rPr>
                <w:rFonts w:ascii="仿宋" w:hAnsi="仿宋" w:eastAsia="仿宋"/>
                <w:b/>
                <w:bCs/>
              </w:rPr>
            </w:pPr>
          </w:p>
        </w:tc>
        <w:tc>
          <w:tcPr>
            <w:tcW w:w="1446" w:type="dxa"/>
            <w:gridSpan w:val="3"/>
            <w:vAlign w:val="center"/>
          </w:tcPr>
          <w:p w14:paraId="2F9D175B">
            <w:pPr>
              <w:spacing w:before="120" w:after="120"/>
              <w:ind w:left="-113" w:right="-113"/>
              <w:jc w:val="center"/>
              <w:rPr>
                <w:rFonts w:ascii="仿宋" w:hAnsi="仿宋" w:eastAsia="仿宋"/>
                <w:b/>
                <w:bCs/>
              </w:rPr>
            </w:pPr>
          </w:p>
        </w:tc>
        <w:tc>
          <w:tcPr>
            <w:tcW w:w="423" w:type="dxa"/>
            <w:vAlign w:val="center"/>
          </w:tcPr>
          <w:p w14:paraId="3895D606">
            <w:pPr>
              <w:spacing w:before="120" w:after="120"/>
              <w:ind w:left="-113" w:right="-113"/>
              <w:jc w:val="center"/>
              <w:rPr>
                <w:rFonts w:ascii="仿宋" w:hAnsi="仿宋" w:eastAsia="仿宋"/>
                <w:b/>
                <w:bCs/>
              </w:rPr>
            </w:pPr>
          </w:p>
        </w:tc>
        <w:tc>
          <w:tcPr>
            <w:tcW w:w="1250" w:type="dxa"/>
            <w:gridSpan w:val="2"/>
            <w:vAlign w:val="center"/>
          </w:tcPr>
          <w:p w14:paraId="67408775">
            <w:pPr>
              <w:spacing w:before="120" w:after="120"/>
              <w:ind w:left="-113" w:right="-113"/>
              <w:jc w:val="center"/>
              <w:rPr>
                <w:rFonts w:ascii="仿宋" w:hAnsi="仿宋" w:eastAsia="仿宋"/>
                <w:b/>
                <w:bCs/>
              </w:rPr>
            </w:pPr>
          </w:p>
        </w:tc>
        <w:tc>
          <w:tcPr>
            <w:tcW w:w="550" w:type="dxa"/>
            <w:vAlign w:val="center"/>
          </w:tcPr>
          <w:p w14:paraId="31998732">
            <w:pPr>
              <w:spacing w:before="120" w:after="120"/>
              <w:ind w:left="-113" w:right="-113"/>
              <w:jc w:val="center"/>
              <w:rPr>
                <w:rFonts w:ascii="仿宋" w:hAnsi="仿宋" w:eastAsia="仿宋"/>
                <w:b/>
                <w:bCs/>
              </w:rPr>
            </w:pPr>
          </w:p>
        </w:tc>
        <w:tc>
          <w:tcPr>
            <w:tcW w:w="2098" w:type="dxa"/>
            <w:gridSpan w:val="3"/>
            <w:vAlign w:val="center"/>
          </w:tcPr>
          <w:p w14:paraId="69E44E05">
            <w:pPr>
              <w:spacing w:before="120" w:after="120"/>
              <w:ind w:left="-113" w:right="-113"/>
              <w:jc w:val="center"/>
              <w:rPr>
                <w:rFonts w:ascii="仿宋" w:hAnsi="仿宋" w:eastAsia="仿宋"/>
                <w:b/>
                <w:bCs/>
              </w:rPr>
            </w:pPr>
          </w:p>
        </w:tc>
        <w:tc>
          <w:tcPr>
            <w:tcW w:w="1164" w:type="dxa"/>
            <w:vAlign w:val="center"/>
          </w:tcPr>
          <w:p w14:paraId="7692133E">
            <w:pPr>
              <w:ind w:left="-113" w:right="-113"/>
              <w:jc w:val="center"/>
              <w:rPr>
                <w:rFonts w:ascii="仿宋" w:hAnsi="仿宋" w:eastAsia="仿宋"/>
                <w:b/>
                <w:bCs/>
              </w:rPr>
            </w:pPr>
          </w:p>
        </w:tc>
        <w:tc>
          <w:tcPr>
            <w:tcW w:w="1717" w:type="dxa"/>
            <w:vAlign w:val="center"/>
          </w:tcPr>
          <w:p w14:paraId="5CF93446">
            <w:pPr>
              <w:spacing w:before="120" w:after="120"/>
              <w:ind w:left="-113" w:right="-113"/>
              <w:jc w:val="center"/>
              <w:rPr>
                <w:rFonts w:ascii="仿宋" w:hAnsi="仿宋" w:eastAsia="仿宋"/>
                <w:b/>
                <w:bCs/>
              </w:rPr>
            </w:pPr>
          </w:p>
        </w:tc>
      </w:tr>
      <w:tr w14:paraId="5E2F9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cantSplit/>
          <w:trHeight w:val="737" w:hRule="atLeast"/>
          <w:jc w:val="center"/>
        </w:trPr>
        <w:tc>
          <w:tcPr>
            <w:tcW w:w="727" w:type="dxa"/>
            <w:gridSpan w:val="2"/>
            <w:vMerge w:val="continue"/>
            <w:vAlign w:val="center"/>
          </w:tcPr>
          <w:p w14:paraId="3055DA11">
            <w:pPr>
              <w:spacing w:before="120" w:after="120"/>
              <w:ind w:left="-113" w:right="-113"/>
              <w:jc w:val="center"/>
              <w:rPr>
                <w:rFonts w:ascii="仿宋" w:hAnsi="仿宋" w:eastAsia="仿宋"/>
                <w:b/>
                <w:bCs/>
              </w:rPr>
            </w:pPr>
          </w:p>
        </w:tc>
        <w:tc>
          <w:tcPr>
            <w:tcW w:w="1446" w:type="dxa"/>
            <w:gridSpan w:val="3"/>
            <w:vAlign w:val="center"/>
          </w:tcPr>
          <w:p w14:paraId="689B9504">
            <w:pPr>
              <w:spacing w:before="120" w:after="120"/>
              <w:ind w:left="-113" w:right="-113"/>
              <w:jc w:val="center"/>
              <w:rPr>
                <w:rFonts w:ascii="仿宋" w:hAnsi="仿宋" w:eastAsia="仿宋"/>
                <w:b/>
                <w:bCs/>
              </w:rPr>
            </w:pPr>
          </w:p>
        </w:tc>
        <w:tc>
          <w:tcPr>
            <w:tcW w:w="423" w:type="dxa"/>
            <w:vAlign w:val="center"/>
          </w:tcPr>
          <w:p w14:paraId="33B0A84D">
            <w:pPr>
              <w:spacing w:before="120" w:after="120"/>
              <w:ind w:left="-113" w:right="-113"/>
              <w:jc w:val="center"/>
              <w:rPr>
                <w:rFonts w:ascii="仿宋" w:hAnsi="仿宋" w:eastAsia="仿宋"/>
                <w:b/>
                <w:bCs/>
              </w:rPr>
            </w:pPr>
          </w:p>
        </w:tc>
        <w:tc>
          <w:tcPr>
            <w:tcW w:w="1250" w:type="dxa"/>
            <w:gridSpan w:val="2"/>
            <w:vAlign w:val="center"/>
          </w:tcPr>
          <w:p w14:paraId="1B355064">
            <w:pPr>
              <w:spacing w:before="120" w:after="120"/>
              <w:ind w:left="-113" w:right="-113"/>
              <w:jc w:val="center"/>
              <w:rPr>
                <w:rFonts w:ascii="仿宋" w:hAnsi="仿宋" w:eastAsia="仿宋"/>
                <w:b/>
                <w:bCs/>
              </w:rPr>
            </w:pPr>
          </w:p>
        </w:tc>
        <w:tc>
          <w:tcPr>
            <w:tcW w:w="550" w:type="dxa"/>
            <w:vAlign w:val="center"/>
          </w:tcPr>
          <w:p w14:paraId="6759CB91">
            <w:pPr>
              <w:spacing w:before="120" w:after="120"/>
              <w:ind w:left="-113" w:right="-113"/>
              <w:jc w:val="center"/>
              <w:rPr>
                <w:rFonts w:ascii="仿宋" w:hAnsi="仿宋" w:eastAsia="仿宋"/>
                <w:b/>
                <w:bCs/>
              </w:rPr>
            </w:pPr>
          </w:p>
        </w:tc>
        <w:tc>
          <w:tcPr>
            <w:tcW w:w="2098" w:type="dxa"/>
            <w:gridSpan w:val="3"/>
            <w:vAlign w:val="center"/>
          </w:tcPr>
          <w:p w14:paraId="7AE35F33">
            <w:pPr>
              <w:spacing w:before="120" w:after="120"/>
              <w:ind w:left="-113" w:right="-113"/>
              <w:jc w:val="center"/>
              <w:rPr>
                <w:rFonts w:ascii="仿宋" w:hAnsi="仿宋" w:eastAsia="仿宋"/>
                <w:b/>
                <w:bCs/>
              </w:rPr>
            </w:pPr>
          </w:p>
        </w:tc>
        <w:tc>
          <w:tcPr>
            <w:tcW w:w="1164" w:type="dxa"/>
            <w:vAlign w:val="center"/>
          </w:tcPr>
          <w:p w14:paraId="7FC82C72">
            <w:pPr>
              <w:ind w:left="-113" w:right="-113"/>
              <w:jc w:val="center"/>
              <w:rPr>
                <w:rFonts w:ascii="仿宋" w:hAnsi="仿宋" w:eastAsia="仿宋"/>
                <w:b/>
                <w:bCs/>
              </w:rPr>
            </w:pPr>
          </w:p>
        </w:tc>
        <w:tc>
          <w:tcPr>
            <w:tcW w:w="1717" w:type="dxa"/>
            <w:vAlign w:val="center"/>
          </w:tcPr>
          <w:p w14:paraId="3D5E1A9C">
            <w:pPr>
              <w:spacing w:before="120" w:after="120"/>
              <w:ind w:left="-113" w:right="-113"/>
              <w:jc w:val="center"/>
              <w:rPr>
                <w:rFonts w:ascii="仿宋" w:hAnsi="仿宋" w:eastAsia="仿宋"/>
                <w:b/>
                <w:bCs/>
              </w:rPr>
            </w:pPr>
          </w:p>
        </w:tc>
      </w:tr>
      <w:tr w14:paraId="3EAF0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cantSplit/>
          <w:trHeight w:val="737" w:hRule="atLeast"/>
          <w:jc w:val="center"/>
        </w:trPr>
        <w:tc>
          <w:tcPr>
            <w:tcW w:w="727" w:type="dxa"/>
            <w:gridSpan w:val="2"/>
            <w:vMerge w:val="continue"/>
            <w:vAlign w:val="center"/>
          </w:tcPr>
          <w:p w14:paraId="63988AAD">
            <w:pPr>
              <w:spacing w:before="120" w:after="120"/>
              <w:ind w:left="-113" w:right="-113"/>
              <w:jc w:val="center"/>
              <w:rPr>
                <w:rFonts w:ascii="仿宋" w:hAnsi="仿宋" w:eastAsia="仿宋"/>
                <w:b/>
                <w:bCs/>
              </w:rPr>
            </w:pPr>
          </w:p>
        </w:tc>
        <w:tc>
          <w:tcPr>
            <w:tcW w:w="1446" w:type="dxa"/>
            <w:gridSpan w:val="3"/>
            <w:vAlign w:val="center"/>
          </w:tcPr>
          <w:p w14:paraId="6E0D05E8">
            <w:pPr>
              <w:spacing w:before="120" w:after="120"/>
              <w:ind w:left="-113" w:right="-113"/>
              <w:jc w:val="center"/>
              <w:rPr>
                <w:rFonts w:ascii="仿宋" w:hAnsi="仿宋" w:eastAsia="仿宋"/>
                <w:b/>
                <w:bCs/>
              </w:rPr>
            </w:pPr>
          </w:p>
        </w:tc>
        <w:tc>
          <w:tcPr>
            <w:tcW w:w="423" w:type="dxa"/>
            <w:vAlign w:val="center"/>
          </w:tcPr>
          <w:p w14:paraId="04A8872D">
            <w:pPr>
              <w:spacing w:before="120" w:after="120"/>
              <w:ind w:left="-113" w:right="-113"/>
              <w:jc w:val="center"/>
              <w:rPr>
                <w:rFonts w:ascii="仿宋" w:hAnsi="仿宋" w:eastAsia="仿宋"/>
                <w:b/>
                <w:bCs/>
              </w:rPr>
            </w:pPr>
          </w:p>
        </w:tc>
        <w:tc>
          <w:tcPr>
            <w:tcW w:w="1250" w:type="dxa"/>
            <w:gridSpan w:val="2"/>
            <w:vAlign w:val="center"/>
          </w:tcPr>
          <w:p w14:paraId="5056806B">
            <w:pPr>
              <w:spacing w:before="120" w:after="120"/>
              <w:ind w:left="-113" w:right="-113"/>
              <w:jc w:val="center"/>
              <w:rPr>
                <w:rFonts w:ascii="仿宋" w:hAnsi="仿宋" w:eastAsia="仿宋"/>
                <w:b/>
                <w:bCs/>
              </w:rPr>
            </w:pPr>
          </w:p>
        </w:tc>
        <w:tc>
          <w:tcPr>
            <w:tcW w:w="550" w:type="dxa"/>
            <w:vAlign w:val="center"/>
          </w:tcPr>
          <w:p w14:paraId="2189761E">
            <w:pPr>
              <w:spacing w:before="120" w:after="120"/>
              <w:ind w:left="-113" w:right="-113"/>
              <w:jc w:val="center"/>
              <w:rPr>
                <w:rFonts w:ascii="仿宋" w:hAnsi="仿宋" w:eastAsia="仿宋"/>
                <w:b/>
                <w:bCs/>
              </w:rPr>
            </w:pPr>
          </w:p>
        </w:tc>
        <w:tc>
          <w:tcPr>
            <w:tcW w:w="2098" w:type="dxa"/>
            <w:gridSpan w:val="3"/>
            <w:vAlign w:val="center"/>
          </w:tcPr>
          <w:p w14:paraId="3185304B">
            <w:pPr>
              <w:spacing w:before="120" w:after="120"/>
              <w:ind w:left="-113" w:right="-113"/>
              <w:jc w:val="center"/>
              <w:rPr>
                <w:rFonts w:ascii="仿宋" w:hAnsi="仿宋" w:eastAsia="仿宋"/>
                <w:b/>
                <w:bCs/>
              </w:rPr>
            </w:pPr>
          </w:p>
        </w:tc>
        <w:tc>
          <w:tcPr>
            <w:tcW w:w="1164" w:type="dxa"/>
            <w:vAlign w:val="center"/>
          </w:tcPr>
          <w:p w14:paraId="5D9A8D74">
            <w:pPr>
              <w:ind w:left="-113" w:right="-113"/>
              <w:jc w:val="center"/>
              <w:rPr>
                <w:rFonts w:ascii="仿宋" w:hAnsi="仿宋" w:eastAsia="仿宋"/>
                <w:b/>
                <w:bCs/>
              </w:rPr>
            </w:pPr>
          </w:p>
        </w:tc>
        <w:tc>
          <w:tcPr>
            <w:tcW w:w="1717" w:type="dxa"/>
            <w:vAlign w:val="center"/>
          </w:tcPr>
          <w:p w14:paraId="0D317DAD">
            <w:pPr>
              <w:spacing w:before="120" w:after="120"/>
              <w:ind w:left="-113" w:right="-113"/>
              <w:jc w:val="center"/>
              <w:rPr>
                <w:rFonts w:ascii="仿宋" w:hAnsi="仿宋" w:eastAsia="仿宋"/>
                <w:b/>
                <w:bCs/>
              </w:rPr>
            </w:pPr>
          </w:p>
        </w:tc>
      </w:tr>
      <w:tr w14:paraId="6DD0D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cantSplit/>
          <w:trHeight w:val="737" w:hRule="atLeast"/>
          <w:jc w:val="center"/>
        </w:trPr>
        <w:tc>
          <w:tcPr>
            <w:tcW w:w="727" w:type="dxa"/>
            <w:gridSpan w:val="2"/>
            <w:vMerge w:val="continue"/>
            <w:vAlign w:val="center"/>
          </w:tcPr>
          <w:p w14:paraId="5B33B043">
            <w:pPr>
              <w:spacing w:before="120" w:after="120"/>
              <w:ind w:left="-113" w:right="-113"/>
              <w:jc w:val="center"/>
              <w:rPr>
                <w:rFonts w:ascii="仿宋" w:hAnsi="仿宋" w:eastAsia="仿宋"/>
                <w:b/>
                <w:bCs/>
              </w:rPr>
            </w:pPr>
          </w:p>
        </w:tc>
        <w:tc>
          <w:tcPr>
            <w:tcW w:w="1446" w:type="dxa"/>
            <w:gridSpan w:val="3"/>
            <w:vAlign w:val="center"/>
          </w:tcPr>
          <w:p w14:paraId="68FDF405">
            <w:pPr>
              <w:spacing w:before="120" w:after="120"/>
              <w:ind w:left="-113" w:right="-113"/>
              <w:jc w:val="center"/>
              <w:rPr>
                <w:rFonts w:ascii="仿宋" w:hAnsi="仿宋" w:eastAsia="仿宋"/>
                <w:b/>
                <w:bCs/>
              </w:rPr>
            </w:pPr>
          </w:p>
        </w:tc>
        <w:tc>
          <w:tcPr>
            <w:tcW w:w="423" w:type="dxa"/>
            <w:vAlign w:val="center"/>
          </w:tcPr>
          <w:p w14:paraId="7187636B">
            <w:pPr>
              <w:spacing w:before="120" w:after="120"/>
              <w:ind w:left="-113" w:right="-113"/>
              <w:jc w:val="center"/>
              <w:rPr>
                <w:rFonts w:ascii="仿宋" w:hAnsi="仿宋" w:eastAsia="仿宋"/>
                <w:b/>
                <w:bCs/>
              </w:rPr>
            </w:pPr>
          </w:p>
        </w:tc>
        <w:tc>
          <w:tcPr>
            <w:tcW w:w="1250" w:type="dxa"/>
            <w:gridSpan w:val="2"/>
            <w:vAlign w:val="center"/>
          </w:tcPr>
          <w:p w14:paraId="71FDE685">
            <w:pPr>
              <w:spacing w:before="120" w:after="120"/>
              <w:ind w:left="-113" w:right="-113"/>
              <w:jc w:val="center"/>
              <w:rPr>
                <w:rFonts w:ascii="仿宋" w:hAnsi="仿宋" w:eastAsia="仿宋"/>
                <w:b/>
                <w:bCs/>
              </w:rPr>
            </w:pPr>
          </w:p>
        </w:tc>
        <w:tc>
          <w:tcPr>
            <w:tcW w:w="550" w:type="dxa"/>
            <w:vAlign w:val="center"/>
          </w:tcPr>
          <w:p w14:paraId="348176D3">
            <w:pPr>
              <w:spacing w:before="120" w:after="120"/>
              <w:ind w:left="-113" w:right="-113"/>
              <w:jc w:val="center"/>
              <w:rPr>
                <w:rFonts w:ascii="仿宋" w:hAnsi="仿宋" w:eastAsia="仿宋"/>
                <w:b/>
                <w:bCs/>
              </w:rPr>
            </w:pPr>
          </w:p>
        </w:tc>
        <w:tc>
          <w:tcPr>
            <w:tcW w:w="2098" w:type="dxa"/>
            <w:gridSpan w:val="3"/>
            <w:vAlign w:val="center"/>
          </w:tcPr>
          <w:p w14:paraId="65B855E4">
            <w:pPr>
              <w:spacing w:before="120" w:after="120"/>
              <w:ind w:left="-113" w:right="-113"/>
              <w:jc w:val="center"/>
              <w:rPr>
                <w:rFonts w:ascii="仿宋" w:hAnsi="仿宋" w:eastAsia="仿宋"/>
                <w:b/>
                <w:bCs/>
              </w:rPr>
            </w:pPr>
          </w:p>
        </w:tc>
        <w:tc>
          <w:tcPr>
            <w:tcW w:w="1164" w:type="dxa"/>
            <w:vAlign w:val="center"/>
          </w:tcPr>
          <w:p w14:paraId="6BC3F27A">
            <w:pPr>
              <w:ind w:left="-113" w:right="-113"/>
              <w:jc w:val="center"/>
              <w:rPr>
                <w:rFonts w:ascii="仿宋" w:hAnsi="仿宋" w:eastAsia="仿宋"/>
                <w:b/>
                <w:bCs/>
              </w:rPr>
            </w:pPr>
          </w:p>
        </w:tc>
        <w:tc>
          <w:tcPr>
            <w:tcW w:w="1717" w:type="dxa"/>
            <w:vAlign w:val="center"/>
          </w:tcPr>
          <w:p w14:paraId="573A2CAD">
            <w:pPr>
              <w:spacing w:before="120" w:after="120"/>
              <w:ind w:left="-113" w:right="-113"/>
              <w:jc w:val="center"/>
              <w:rPr>
                <w:rFonts w:ascii="仿宋" w:hAnsi="仿宋" w:eastAsia="仿宋"/>
                <w:b/>
                <w:bCs/>
              </w:rPr>
            </w:pPr>
          </w:p>
        </w:tc>
      </w:tr>
      <w:tr w14:paraId="29F01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cantSplit/>
          <w:trHeight w:val="737" w:hRule="atLeast"/>
          <w:jc w:val="center"/>
        </w:trPr>
        <w:tc>
          <w:tcPr>
            <w:tcW w:w="727" w:type="dxa"/>
            <w:gridSpan w:val="2"/>
            <w:vMerge w:val="continue"/>
            <w:vAlign w:val="center"/>
          </w:tcPr>
          <w:p w14:paraId="005BC27D">
            <w:pPr>
              <w:spacing w:before="120" w:after="120"/>
              <w:ind w:left="-113" w:right="-113"/>
              <w:jc w:val="center"/>
              <w:rPr>
                <w:rFonts w:ascii="仿宋" w:hAnsi="仿宋" w:eastAsia="仿宋"/>
                <w:b/>
                <w:bCs/>
              </w:rPr>
            </w:pPr>
          </w:p>
        </w:tc>
        <w:tc>
          <w:tcPr>
            <w:tcW w:w="1446" w:type="dxa"/>
            <w:gridSpan w:val="3"/>
            <w:vAlign w:val="center"/>
          </w:tcPr>
          <w:p w14:paraId="5B40E24A">
            <w:pPr>
              <w:spacing w:before="120" w:after="120"/>
              <w:ind w:left="-113" w:right="-113"/>
              <w:jc w:val="center"/>
              <w:rPr>
                <w:rFonts w:ascii="仿宋" w:hAnsi="仿宋" w:eastAsia="仿宋"/>
                <w:b/>
                <w:bCs/>
              </w:rPr>
            </w:pPr>
          </w:p>
        </w:tc>
        <w:tc>
          <w:tcPr>
            <w:tcW w:w="423" w:type="dxa"/>
            <w:vAlign w:val="center"/>
          </w:tcPr>
          <w:p w14:paraId="63362984">
            <w:pPr>
              <w:spacing w:before="120" w:after="120"/>
              <w:ind w:left="-113" w:right="-113"/>
              <w:jc w:val="center"/>
              <w:rPr>
                <w:rFonts w:ascii="仿宋" w:hAnsi="仿宋" w:eastAsia="仿宋"/>
                <w:b/>
                <w:bCs/>
              </w:rPr>
            </w:pPr>
          </w:p>
        </w:tc>
        <w:tc>
          <w:tcPr>
            <w:tcW w:w="1250" w:type="dxa"/>
            <w:gridSpan w:val="2"/>
            <w:vAlign w:val="center"/>
          </w:tcPr>
          <w:p w14:paraId="2FE3A61D">
            <w:pPr>
              <w:spacing w:before="120" w:after="120"/>
              <w:ind w:left="-113" w:right="-113"/>
              <w:jc w:val="center"/>
              <w:rPr>
                <w:rFonts w:ascii="仿宋" w:hAnsi="仿宋" w:eastAsia="仿宋"/>
                <w:b/>
                <w:bCs/>
              </w:rPr>
            </w:pPr>
          </w:p>
        </w:tc>
        <w:tc>
          <w:tcPr>
            <w:tcW w:w="550" w:type="dxa"/>
            <w:vAlign w:val="center"/>
          </w:tcPr>
          <w:p w14:paraId="4B68755C">
            <w:pPr>
              <w:spacing w:before="120" w:after="120"/>
              <w:ind w:left="-113" w:right="-113"/>
              <w:jc w:val="center"/>
              <w:rPr>
                <w:rFonts w:ascii="仿宋" w:hAnsi="仿宋" w:eastAsia="仿宋"/>
                <w:b/>
                <w:bCs/>
              </w:rPr>
            </w:pPr>
          </w:p>
        </w:tc>
        <w:tc>
          <w:tcPr>
            <w:tcW w:w="2098" w:type="dxa"/>
            <w:gridSpan w:val="3"/>
            <w:vAlign w:val="center"/>
          </w:tcPr>
          <w:p w14:paraId="016B2790">
            <w:pPr>
              <w:spacing w:before="120" w:after="120"/>
              <w:ind w:left="-113" w:right="-113"/>
              <w:jc w:val="center"/>
              <w:rPr>
                <w:rFonts w:ascii="仿宋" w:hAnsi="仿宋" w:eastAsia="仿宋"/>
                <w:b/>
                <w:bCs/>
              </w:rPr>
            </w:pPr>
          </w:p>
        </w:tc>
        <w:tc>
          <w:tcPr>
            <w:tcW w:w="1164" w:type="dxa"/>
            <w:vAlign w:val="center"/>
          </w:tcPr>
          <w:p w14:paraId="06D96A53">
            <w:pPr>
              <w:ind w:left="-113" w:right="-113"/>
              <w:jc w:val="center"/>
              <w:rPr>
                <w:rFonts w:ascii="仿宋" w:hAnsi="仿宋" w:eastAsia="仿宋"/>
                <w:b/>
                <w:bCs/>
              </w:rPr>
            </w:pPr>
          </w:p>
        </w:tc>
        <w:tc>
          <w:tcPr>
            <w:tcW w:w="1717" w:type="dxa"/>
            <w:vAlign w:val="center"/>
          </w:tcPr>
          <w:p w14:paraId="5DD0AFAB">
            <w:pPr>
              <w:spacing w:before="120" w:after="120"/>
              <w:ind w:left="-113" w:right="-113"/>
              <w:jc w:val="center"/>
              <w:rPr>
                <w:rFonts w:ascii="仿宋" w:hAnsi="仿宋" w:eastAsia="仿宋"/>
                <w:b/>
                <w:bCs/>
              </w:rPr>
            </w:pPr>
          </w:p>
        </w:tc>
      </w:tr>
      <w:tr w14:paraId="758E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cantSplit/>
          <w:trHeight w:val="737" w:hRule="atLeast"/>
          <w:jc w:val="center"/>
        </w:trPr>
        <w:tc>
          <w:tcPr>
            <w:tcW w:w="9375" w:type="dxa"/>
            <w:gridSpan w:val="14"/>
            <w:vAlign w:val="center"/>
          </w:tcPr>
          <w:p w14:paraId="7BA21EBE">
            <w:pPr>
              <w:spacing w:before="120" w:after="120"/>
              <w:ind w:left="-113" w:right="-113"/>
              <w:jc w:val="left"/>
              <w:rPr>
                <w:rFonts w:ascii="仿宋" w:hAnsi="仿宋" w:eastAsia="仿宋"/>
                <w:b/>
                <w:bCs/>
              </w:rPr>
            </w:pPr>
            <w:r>
              <w:rPr>
                <w:rFonts w:hint="eastAsia" w:ascii="仿宋" w:hAnsi="仿宋" w:eastAsia="仿宋"/>
                <w:b/>
                <w:bCs/>
              </w:rPr>
              <w:t>研究内容摘要：</w:t>
            </w:r>
          </w:p>
          <w:p w14:paraId="15824933">
            <w:pPr>
              <w:spacing w:before="120" w:after="120"/>
              <w:ind w:left="-113" w:right="-113"/>
              <w:jc w:val="center"/>
              <w:rPr>
                <w:rFonts w:ascii="仿宋" w:hAnsi="仿宋" w:eastAsia="仿宋"/>
                <w:b/>
                <w:bCs/>
              </w:rPr>
            </w:pPr>
          </w:p>
          <w:p w14:paraId="423EEBD7">
            <w:pPr>
              <w:spacing w:before="120" w:after="120"/>
              <w:ind w:left="-113" w:right="-113"/>
              <w:jc w:val="center"/>
              <w:rPr>
                <w:rFonts w:ascii="仿宋" w:hAnsi="仿宋" w:eastAsia="仿宋"/>
                <w:b/>
                <w:bCs/>
              </w:rPr>
            </w:pPr>
          </w:p>
          <w:p w14:paraId="773EAA68">
            <w:pPr>
              <w:spacing w:before="120" w:after="120"/>
              <w:ind w:left="-113" w:right="-113"/>
              <w:jc w:val="center"/>
              <w:rPr>
                <w:rFonts w:ascii="仿宋" w:hAnsi="仿宋" w:eastAsia="仿宋"/>
                <w:b/>
                <w:bCs/>
              </w:rPr>
            </w:pPr>
          </w:p>
          <w:p w14:paraId="0C94588D">
            <w:pPr>
              <w:spacing w:before="120" w:after="120"/>
              <w:ind w:right="-113"/>
              <w:rPr>
                <w:rFonts w:hint="eastAsia" w:ascii="仿宋" w:hAnsi="仿宋" w:eastAsia="仿宋"/>
                <w:b/>
                <w:bCs/>
              </w:rPr>
            </w:pPr>
          </w:p>
          <w:p w14:paraId="02EA676F">
            <w:pPr>
              <w:spacing w:before="120" w:after="120"/>
              <w:ind w:left="-113" w:right="-113"/>
              <w:jc w:val="center"/>
              <w:rPr>
                <w:rFonts w:ascii="仿宋" w:hAnsi="仿宋" w:eastAsia="仿宋"/>
                <w:b/>
                <w:bCs/>
              </w:rPr>
            </w:pPr>
          </w:p>
        </w:tc>
      </w:tr>
      <w:tr w14:paraId="56166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cantSplit/>
          <w:trHeight w:val="737" w:hRule="atLeast"/>
          <w:jc w:val="center"/>
        </w:trPr>
        <w:tc>
          <w:tcPr>
            <w:tcW w:w="9375" w:type="dxa"/>
            <w:gridSpan w:val="14"/>
            <w:vAlign w:val="center"/>
          </w:tcPr>
          <w:p w14:paraId="7EE95CC4">
            <w:pPr>
              <w:spacing w:before="120" w:after="120"/>
              <w:ind w:left="-113" w:right="-113"/>
              <w:jc w:val="left"/>
              <w:rPr>
                <w:rFonts w:ascii="仿宋" w:hAnsi="仿宋" w:eastAsia="仿宋"/>
                <w:b/>
                <w:bCs/>
              </w:rPr>
            </w:pPr>
            <w:r>
              <w:rPr>
                <w:rFonts w:hint="eastAsia" w:ascii="仿宋" w:hAnsi="仿宋" w:eastAsia="仿宋"/>
                <w:b/>
                <w:bCs/>
              </w:rPr>
              <w:t>关键词：</w:t>
            </w:r>
          </w:p>
          <w:p w14:paraId="5998CDA7">
            <w:pPr>
              <w:spacing w:before="120" w:after="120"/>
              <w:ind w:right="-113"/>
              <w:jc w:val="left"/>
              <w:rPr>
                <w:rFonts w:ascii="仿宋" w:hAnsi="仿宋" w:eastAsia="仿宋"/>
                <w:b/>
                <w:bCs/>
              </w:rPr>
            </w:pPr>
          </w:p>
        </w:tc>
      </w:tr>
    </w:tbl>
    <w:p w14:paraId="33D3521F">
      <w:pPr>
        <w:rPr>
          <w:rFonts w:eastAsia="黑体"/>
          <w:b/>
          <w:bCs/>
          <w:sz w:val="28"/>
        </w:rPr>
      </w:pPr>
      <w:r>
        <w:rPr>
          <w:rFonts w:ascii="仿宋_GB2312"/>
          <w:b/>
          <w:bCs/>
          <w:sz w:val="24"/>
        </w:rPr>
        <w:br w:type="page"/>
      </w:r>
      <w:r>
        <w:rPr>
          <w:rFonts w:hint="eastAsia" w:eastAsia="黑体"/>
          <w:b/>
          <w:bCs/>
          <w:sz w:val="28"/>
        </w:rPr>
        <w:t>二、立论依据</w:t>
      </w:r>
    </w:p>
    <w:tbl>
      <w:tblPr>
        <w:tblStyle w:val="7"/>
        <w:tblW w:w="0" w:type="auto"/>
        <w:tblInd w:w="2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35"/>
      </w:tblGrid>
      <w:tr w14:paraId="52E02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1" w:hRule="atLeast"/>
        </w:trPr>
        <w:tc>
          <w:tcPr>
            <w:tcW w:w="9135" w:type="dxa"/>
          </w:tcPr>
          <w:p w14:paraId="4D02449B">
            <w:pPr>
              <w:tabs>
                <w:tab w:val="left" w:pos="840"/>
              </w:tabs>
              <w:spacing w:line="360" w:lineRule="auto"/>
              <w:ind w:right="102"/>
              <w:rPr>
                <w:rFonts w:ascii="仿宋_GB2312" w:eastAsia="仿宋_GB2312"/>
                <w:bCs/>
                <w:sz w:val="24"/>
              </w:rPr>
            </w:pPr>
            <w:r>
              <w:rPr>
                <w:rFonts w:hint="eastAsia" w:ascii="仿宋_GB2312" w:eastAsia="仿宋_GB2312"/>
                <w:bCs/>
                <w:sz w:val="24"/>
              </w:rPr>
              <w:t>1.</w:t>
            </w:r>
            <w:r>
              <w:rPr>
                <w:rFonts w:ascii="仿宋_GB2312" w:eastAsia="仿宋_GB2312"/>
                <w:bCs/>
                <w:sz w:val="24"/>
              </w:rPr>
              <w:t xml:space="preserve"> </w:t>
            </w:r>
            <w:r>
              <w:rPr>
                <w:rFonts w:hint="eastAsia" w:ascii="仿宋_GB2312" w:eastAsia="仿宋_GB2312"/>
                <w:bCs/>
                <w:sz w:val="24"/>
              </w:rPr>
              <w:t>课题研究目的、意义及应用前景；</w:t>
            </w:r>
          </w:p>
          <w:p w14:paraId="6B0EC3E0">
            <w:pPr>
              <w:tabs>
                <w:tab w:val="left" w:pos="840"/>
              </w:tabs>
              <w:spacing w:line="360" w:lineRule="auto"/>
              <w:ind w:right="102"/>
              <w:rPr>
                <w:rFonts w:ascii="仿宋_GB2312" w:eastAsia="仿宋_GB2312"/>
                <w:bCs/>
                <w:sz w:val="24"/>
              </w:rPr>
            </w:pPr>
            <w:r>
              <w:rPr>
                <w:rFonts w:hint="eastAsia" w:ascii="仿宋_GB2312" w:eastAsia="仿宋_GB2312"/>
                <w:bCs/>
                <w:sz w:val="24"/>
              </w:rPr>
              <w:t>2.</w:t>
            </w:r>
            <w:r>
              <w:rPr>
                <w:rFonts w:ascii="仿宋_GB2312" w:eastAsia="仿宋_GB2312"/>
                <w:bCs/>
                <w:sz w:val="24"/>
              </w:rPr>
              <w:t xml:space="preserve"> </w:t>
            </w:r>
            <w:r>
              <w:rPr>
                <w:rFonts w:hint="eastAsia" w:ascii="仿宋_GB2312" w:eastAsia="仿宋_GB2312"/>
                <w:bCs/>
                <w:sz w:val="24"/>
              </w:rPr>
              <w:t>国内外研究概况、水平和发展趋势；</w:t>
            </w:r>
          </w:p>
          <w:p w14:paraId="307D52D9">
            <w:pPr>
              <w:tabs>
                <w:tab w:val="left" w:pos="840"/>
              </w:tabs>
              <w:spacing w:line="360" w:lineRule="auto"/>
              <w:ind w:right="102"/>
              <w:rPr>
                <w:rFonts w:ascii="仿宋_GB2312" w:eastAsia="仿宋_GB2312"/>
                <w:b/>
                <w:bCs/>
              </w:rPr>
            </w:pPr>
            <w:r>
              <w:rPr>
                <w:rFonts w:hint="eastAsia" w:ascii="仿宋_GB2312" w:eastAsia="仿宋_GB2312"/>
                <w:bCs/>
                <w:sz w:val="24"/>
              </w:rPr>
              <w:t>3.</w:t>
            </w:r>
            <w:r>
              <w:rPr>
                <w:rFonts w:ascii="仿宋_GB2312" w:eastAsia="仿宋_GB2312"/>
                <w:bCs/>
                <w:sz w:val="24"/>
              </w:rPr>
              <w:t xml:space="preserve"> </w:t>
            </w:r>
            <w:r>
              <w:rPr>
                <w:rFonts w:hint="eastAsia" w:ascii="仿宋_GB2312" w:eastAsia="仿宋_GB2312"/>
                <w:bCs/>
                <w:sz w:val="24"/>
              </w:rPr>
              <w:t>主要参考文献。</w:t>
            </w:r>
          </w:p>
        </w:tc>
      </w:tr>
    </w:tbl>
    <w:p w14:paraId="7D2BD8A7">
      <w:pPr>
        <w:rPr>
          <w:b/>
          <w:bCs/>
          <w:sz w:val="28"/>
        </w:rPr>
      </w:pPr>
      <w:r>
        <w:rPr>
          <w:b/>
          <w:bCs/>
        </w:rPr>
        <w:br w:type="page"/>
      </w:r>
      <w:r>
        <w:rPr>
          <w:rFonts w:hint="eastAsia"/>
          <w:b/>
          <w:bCs/>
          <w:sz w:val="28"/>
        </w:rPr>
        <w:t>三、研究方法</w:t>
      </w:r>
    </w:p>
    <w:tbl>
      <w:tblPr>
        <w:tblStyle w:val="7"/>
        <w:tblW w:w="0" w:type="auto"/>
        <w:tblInd w:w="2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35"/>
      </w:tblGrid>
      <w:tr w14:paraId="7493C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69" w:hRule="atLeast"/>
        </w:trPr>
        <w:tc>
          <w:tcPr>
            <w:tcW w:w="9135" w:type="dxa"/>
            <w:tcBorders>
              <w:top w:val="single" w:color="auto" w:sz="4" w:space="0"/>
              <w:bottom w:val="single" w:color="auto" w:sz="4" w:space="0"/>
            </w:tcBorders>
          </w:tcPr>
          <w:p w14:paraId="16237595">
            <w:pPr>
              <w:rPr>
                <w:rFonts w:ascii="宋体"/>
                <w:bCs/>
                <w:sz w:val="24"/>
              </w:rPr>
            </w:pPr>
            <w:r>
              <w:rPr>
                <w:rFonts w:hint="eastAsia" w:ascii="仿宋_GB2312" w:eastAsia="仿宋_GB2312"/>
                <w:bCs/>
                <w:sz w:val="24"/>
              </w:rPr>
              <w:t>1</w:t>
            </w:r>
            <w:r>
              <w:rPr>
                <w:rFonts w:ascii="仿宋_GB2312" w:eastAsia="仿宋_GB2312"/>
                <w:bCs/>
                <w:sz w:val="24"/>
              </w:rPr>
              <w:t>.</w:t>
            </w:r>
            <w:r>
              <w:rPr>
                <w:rFonts w:hint="eastAsia" w:ascii="仿宋_GB2312" w:eastAsia="仿宋_GB2312"/>
                <w:bCs/>
                <w:sz w:val="24"/>
              </w:rPr>
              <w:t xml:space="preserve"> 研究内容、预期目标和拟解决的关键问题；</w:t>
            </w:r>
          </w:p>
          <w:p w14:paraId="696292CB">
            <w:pPr>
              <w:spacing w:before="120" w:after="120"/>
              <w:ind w:right="222"/>
              <w:rPr>
                <w:rFonts w:ascii="仿宋_GB2312" w:eastAsia="仿宋_GB2312"/>
                <w:bCs/>
                <w:sz w:val="24"/>
              </w:rPr>
            </w:pPr>
            <w:r>
              <w:rPr>
                <w:rFonts w:ascii="仿宋_GB2312" w:eastAsia="仿宋_GB2312"/>
                <w:bCs/>
                <w:sz w:val="24"/>
              </w:rPr>
              <w:t>2.</w:t>
            </w:r>
            <w:r>
              <w:rPr>
                <w:rFonts w:hint="eastAsia" w:ascii="仿宋_GB2312" w:eastAsia="仿宋_GB2312"/>
                <w:bCs/>
                <w:sz w:val="24"/>
              </w:rPr>
              <w:t xml:space="preserve"> 拟采取的研究方法、技术路线、实验方案；</w:t>
            </w:r>
          </w:p>
          <w:p w14:paraId="05A66265">
            <w:pPr>
              <w:spacing w:before="120" w:after="120"/>
              <w:rPr>
                <w:rFonts w:ascii="仿宋_GB2312" w:eastAsia="仿宋_GB2312"/>
                <w:bCs/>
                <w:sz w:val="24"/>
              </w:rPr>
            </w:pPr>
            <w:r>
              <w:rPr>
                <w:rFonts w:ascii="仿宋_GB2312" w:eastAsia="仿宋_GB2312"/>
                <w:bCs/>
                <w:sz w:val="24"/>
              </w:rPr>
              <w:t xml:space="preserve">3. </w:t>
            </w:r>
            <w:r>
              <w:rPr>
                <w:rFonts w:hint="eastAsia" w:ascii="仿宋_GB2312" w:eastAsia="仿宋_GB2312"/>
                <w:bCs/>
                <w:sz w:val="24"/>
              </w:rPr>
              <w:t>本课题的特色与创新之处；</w:t>
            </w:r>
          </w:p>
          <w:p w14:paraId="5B197EB4">
            <w:pPr>
              <w:spacing w:before="120" w:after="120"/>
              <w:rPr>
                <w:rFonts w:ascii="仿宋_GB2312" w:eastAsia="仿宋_GB2312"/>
                <w:bCs/>
                <w:sz w:val="24"/>
              </w:rPr>
            </w:pPr>
            <w:r>
              <w:rPr>
                <w:rFonts w:hint="eastAsia" w:ascii="仿宋_GB2312" w:eastAsia="仿宋_GB2312"/>
                <w:bCs/>
                <w:sz w:val="24"/>
              </w:rPr>
              <w:t>4</w:t>
            </w:r>
            <w:r>
              <w:rPr>
                <w:rFonts w:ascii="仿宋_GB2312" w:eastAsia="仿宋_GB2312"/>
                <w:bCs/>
                <w:sz w:val="24"/>
              </w:rPr>
              <w:t xml:space="preserve">. </w:t>
            </w:r>
            <w:r>
              <w:rPr>
                <w:rFonts w:hint="eastAsia" w:ascii="仿宋_GB2312" w:eastAsia="仿宋_GB2312"/>
                <w:bCs/>
                <w:sz w:val="24"/>
              </w:rPr>
              <w:t>预期的研究进展、可能遇到的问题及解决对策；</w:t>
            </w:r>
          </w:p>
          <w:p w14:paraId="7C1E9A33">
            <w:pPr>
              <w:spacing w:before="120" w:after="120"/>
              <w:rPr>
                <w:rFonts w:ascii="仿宋_GB2312" w:eastAsia="仿宋_GB2312"/>
                <w:bCs/>
                <w:sz w:val="24"/>
              </w:rPr>
            </w:pPr>
            <w:r>
              <w:rPr>
                <w:rFonts w:hint="eastAsia" w:ascii="仿宋_GB2312" w:eastAsia="仿宋_GB2312"/>
                <w:bCs/>
                <w:sz w:val="24"/>
              </w:rPr>
              <w:t>5</w:t>
            </w:r>
            <w:r>
              <w:rPr>
                <w:rFonts w:ascii="仿宋_GB2312" w:eastAsia="仿宋_GB2312"/>
                <w:bCs/>
                <w:sz w:val="24"/>
              </w:rPr>
              <w:t xml:space="preserve">. </w:t>
            </w:r>
            <w:r>
              <w:rPr>
                <w:rFonts w:hint="eastAsia" w:ascii="仿宋_GB2312" w:eastAsia="仿宋_GB2312"/>
                <w:bCs/>
                <w:sz w:val="24"/>
              </w:rPr>
              <w:t>考核指标及成果形式。</w:t>
            </w:r>
          </w:p>
          <w:p w14:paraId="3D0E9C6D">
            <w:pPr>
              <w:spacing w:before="120" w:after="120"/>
              <w:ind w:right="222"/>
              <w:rPr>
                <w:rFonts w:ascii="宋体"/>
                <w:b/>
                <w:bCs/>
              </w:rPr>
            </w:pPr>
          </w:p>
        </w:tc>
      </w:tr>
    </w:tbl>
    <w:p w14:paraId="65004442">
      <w:pPr>
        <w:rPr>
          <w:b/>
          <w:bCs/>
        </w:rPr>
      </w:pPr>
    </w:p>
    <w:p w14:paraId="56477EB4">
      <w:pPr>
        <w:rPr>
          <w:b/>
          <w:bCs/>
        </w:rPr>
      </w:pPr>
    </w:p>
    <w:p w14:paraId="0FD49A5B">
      <w:pPr>
        <w:rPr>
          <w:b/>
          <w:bCs/>
        </w:rPr>
      </w:pPr>
    </w:p>
    <w:p w14:paraId="6A325C2A">
      <w:pPr>
        <w:rPr>
          <w:b/>
          <w:bCs/>
        </w:rPr>
      </w:pPr>
    </w:p>
    <w:p w14:paraId="29069F8F">
      <w:pPr>
        <w:numPr>
          <w:ilvl w:val="0"/>
          <w:numId w:val="2"/>
        </w:numPr>
        <w:rPr>
          <w:rFonts w:eastAsia="黑体"/>
          <w:b/>
          <w:bCs/>
          <w:sz w:val="28"/>
        </w:rPr>
      </w:pPr>
      <w:r>
        <w:rPr>
          <w:rFonts w:hint="eastAsia" w:eastAsia="黑体"/>
          <w:b/>
          <w:bCs/>
          <w:sz w:val="28"/>
        </w:rPr>
        <w:t>研究计划</w:t>
      </w:r>
    </w:p>
    <w:tbl>
      <w:tblPr>
        <w:tblStyle w:val="7"/>
        <w:tblW w:w="0" w:type="auto"/>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30"/>
      </w:tblGrid>
      <w:tr w14:paraId="49F9F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76" w:hRule="atLeast"/>
        </w:trPr>
        <w:tc>
          <w:tcPr>
            <w:tcW w:w="9030" w:type="dxa"/>
            <w:tcBorders>
              <w:bottom w:val="single" w:color="auto" w:sz="4" w:space="0"/>
            </w:tcBorders>
          </w:tcPr>
          <w:p w14:paraId="7E2404CA">
            <w:pPr>
              <w:spacing w:before="120" w:after="120"/>
              <w:rPr>
                <w:rFonts w:ascii="仿宋_GB2312" w:eastAsia="仿宋_GB2312"/>
                <w:bCs/>
                <w:sz w:val="24"/>
              </w:rPr>
            </w:pPr>
            <w:r>
              <w:rPr>
                <w:rFonts w:hint="eastAsia" w:ascii="仿宋_GB2312" w:eastAsia="仿宋_GB2312"/>
                <w:bCs/>
                <w:sz w:val="24"/>
              </w:rPr>
              <w:t>研究进度计划及阶段进展目标。</w:t>
            </w:r>
          </w:p>
          <w:p w14:paraId="46D8C367">
            <w:pPr>
              <w:spacing w:before="120" w:after="120"/>
              <w:rPr>
                <w:rFonts w:ascii="仿宋_GB2312" w:eastAsia="仿宋_GB2312"/>
                <w:b/>
                <w:bCs/>
                <w:sz w:val="24"/>
              </w:rPr>
            </w:pPr>
          </w:p>
          <w:p w14:paraId="04CD1060">
            <w:pPr>
              <w:ind w:left="207" w:right="206" w:firstLine="525"/>
              <w:rPr>
                <w:rFonts w:ascii="仿宋_GB2312" w:eastAsia="仿宋_GB2312"/>
                <w:b/>
                <w:bCs/>
              </w:rPr>
            </w:pPr>
          </w:p>
        </w:tc>
      </w:tr>
    </w:tbl>
    <w:p w14:paraId="14A1E9E0">
      <w:pPr>
        <w:rPr>
          <w:b/>
          <w:bCs/>
        </w:rPr>
      </w:pPr>
    </w:p>
    <w:p w14:paraId="229601E8">
      <w:pPr>
        <w:numPr>
          <w:ilvl w:val="0"/>
          <w:numId w:val="2"/>
        </w:numPr>
        <w:rPr>
          <w:rFonts w:eastAsia="黑体"/>
          <w:b/>
          <w:bCs/>
          <w:sz w:val="28"/>
        </w:rPr>
      </w:pPr>
      <w:r>
        <w:rPr>
          <w:rFonts w:eastAsia="黑体"/>
          <w:sz w:val="28"/>
        </w:rPr>
        <w:br w:type="page"/>
      </w:r>
      <w:r>
        <w:rPr>
          <w:rFonts w:hint="eastAsia" w:eastAsia="黑体"/>
          <w:b/>
          <w:bCs/>
          <w:sz w:val="28"/>
        </w:rPr>
        <w:t>研究基础</w:t>
      </w:r>
    </w:p>
    <w:tbl>
      <w:tblPr>
        <w:tblStyle w:val="7"/>
        <w:tblW w:w="0" w:type="auto"/>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30"/>
      </w:tblGrid>
      <w:tr w14:paraId="23BA7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073" w:hRule="atLeast"/>
        </w:trPr>
        <w:tc>
          <w:tcPr>
            <w:tcW w:w="9030" w:type="dxa"/>
            <w:tcBorders>
              <w:bottom w:val="single" w:color="auto" w:sz="4" w:space="0"/>
            </w:tcBorders>
          </w:tcPr>
          <w:p w14:paraId="6FD3D85A">
            <w:pPr>
              <w:numPr>
                <w:ilvl w:val="0"/>
                <w:numId w:val="3"/>
              </w:numPr>
              <w:spacing w:before="120" w:after="120"/>
              <w:rPr>
                <w:rFonts w:ascii="仿宋_GB2312" w:eastAsia="仿宋_GB2312"/>
                <w:bCs/>
                <w:sz w:val="24"/>
              </w:rPr>
            </w:pPr>
            <w:r>
              <w:rPr>
                <w:rFonts w:hint="eastAsia" w:ascii="仿宋_GB2312" w:eastAsia="仿宋_GB2312"/>
                <w:bCs/>
                <w:sz w:val="24"/>
              </w:rPr>
              <w:t>已具备的与本项目有关的实验条件，尚缺少的实验条件和拟解决的途径。</w:t>
            </w:r>
          </w:p>
          <w:p w14:paraId="2D1FE1F1">
            <w:pPr>
              <w:spacing w:before="120" w:after="120"/>
              <w:rPr>
                <w:rFonts w:ascii="仿宋" w:hAnsi="仿宋" w:eastAsia="仿宋"/>
                <w:bCs/>
                <w:sz w:val="24"/>
              </w:rPr>
            </w:pPr>
            <w:r>
              <w:rPr>
                <w:rFonts w:hint="eastAsia" w:ascii="仿宋" w:hAnsi="仿宋" w:eastAsia="仿宋"/>
                <w:bCs/>
                <w:sz w:val="24"/>
              </w:rPr>
              <w:t>2．申请者和课题组主要成员近期发表与本课题有关的主要论文著作和相关项目课题完成情况。</w:t>
            </w:r>
          </w:p>
          <w:p w14:paraId="3B2BAE19">
            <w:pPr>
              <w:rPr>
                <w:rFonts w:ascii="仿宋" w:hAnsi="仿宋" w:eastAsia="仿宋"/>
                <w:sz w:val="24"/>
              </w:rPr>
            </w:pPr>
            <w:r>
              <w:rPr>
                <w:rFonts w:hint="eastAsia" w:ascii="仿宋" w:hAnsi="仿宋" w:eastAsia="仿宋" w:cs="黑体"/>
                <w:sz w:val="24"/>
              </w:rPr>
              <w:t>（1）在国内外核心学术期刊正式发表的科研论文</w:t>
            </w:r>
          </w:p>
          <w:p w14:paraId="15C2BCDE">
            <w:pPr>
              <w:rPr>
                <w:rFonts w:ascii="仿宋" w:hAnsi="仿宋" w:eastAsia="仿宋"/>
                <w:sz w:val="24"/>
              </w:rPr>
            </w:pPr>
            <w:bookmarkStart w:id="1" w:name="OLE_LINK2"/>
            <w:bookmarkStart w:id="2" w:name="OLE_LINK1"/>
            <w:r>
              <w:rPr>
                <w:rFonts w:ascii="仿宋" w:hAnsi="仿宋" w:eastAsia="仿宋" w:cs="仿宋_GB2312"/>
                <w:color w:val="FF0000"/>
              </w:rPr>
              <w:t>[</w:t>
            </w:r>
            <w:r>
              <w:rPr>
                <w:rFonts w:hint="eastAsia" w:ascii="仿宋" w:hAnsi="仿宋" w:eastAsia="仿宋" w:cs="仿宋_GB2312"/>
                <w:color w:val="FF0000"/>
              </w:rPr>
              <w:t>序号</w:t>
            </w:r>
            <w:r>
              <w:rPr>
                <w:rFonts w:ascii="仿宋" w:hAnsi="仿宋" w:eastAsia="仿宋" w:cs="仿宋_GB2312"/>
                <w:color w:val="FF0000"/>
              </w:rPr>
              <w:t xml:space="preserve">] </w:t>
            </w:r>
            <w:r>
              <w:rPr>
                <w:rFonts w:hint="eastAsia" w:ascii="仿宋" w:hAnsi="仿宋" w:eastAsia="仿宋" w:cs="仿宋_GB2312"/>
                <w:color w:val="FF0000"/>
              </w:rPr>
              <w:t>所有作者，“论文题目”，杂志名称，卷号，期号，年月，页码。请按重要性排序。</w:t>
            </w:r>
          </w:p>
          <w:bookmarkEnd w:id="1"/>
          <w:bookmarkEnd w:id="2"/>
          <w:p w14:paraId="6AD44492">
            <w:pPr>
              <w:rPr>
                <w:rFonts w:ascii="仿宋" w:hAnsi="仿宋" w:eastAsia="仿宋"/>
                <w:sz w:val="24"/>
              </w:rPr>
            </w:pPr>
            <w:r>
              <w:rPr>
                <w:rFonts w:hint="eastAsia" w:ascii="仿宋" w:hAnsi="仿宋" w:eastAsia="仿宋" w:cs="黑体"/>
                <w:sz w:val="24"/>
              </w:rPr>
              <w:t>（2）出版论著情况</w:t>
            </w:r>
          </w:p>
          <w:p w14:paraId="6C579085">
            <w:pPr>
              <w:rPr>
                <w:rFonts w:ascii="仿宋" w:hAnsi="仿宋" w:eastAsia="仿宋"/>
                <w:sz w:val="24"/>
              </w:rPr>
            </w:pPr>
            <w:r>
              <w:rPr>
                <w:rFonts w:ascii="仿宋" w:hAnsi="仿宋" w:eastAsia="仿宋" w:cs="仿宋_GB2312"/>
                <w:color w:val="FF0000"/>
              </w:rPr>
              <w:t>[</w:t>
            </w:r>
            <w:r>
              <w:rPr>
                <w:rFonts w:hint="eastAsia" w:ascii="仿宋" w:hAnsi="仿宋" w:eastAsia="仿宋" w:cs="仿宋_GB2312"/>
                <w:color w:val="FF0000"/>
              </w:rPr>
              <w:t>序号</w:t>
            </w:r>
            <w:r>
              <w:rPr>
                <w:rFonts w:ascii="仿宋" w:hAnsi="仿宋" w:eastAsia="仿宋" w:cs="仿宋_GB2312"/>
                <w:color w:val="FF0000"/>
              </w:rPr>
              <w:t xml:space="preserve">] </w:t>
            </w:r>
            <w:r>
              <w:rPr>
                <w:rFonts w:hint="eastAsia" w:ascii="仿宋" w:hAnsi="仿宋" w:eastAsia="仿宋" w:cs="仿宋_GB2312"/>
                <w:color w:val="FF0000"/>
              </w:rPr>
              <w:t>所有作者，题目，出版社，年月。</w:t>
            </w:r>
          </w:p>
          <w:p w14:paraId="76502557">
            <w:pPr>
              <w:rPr>
                <w:rFonts w:ascii="仿宋" w:hAnsi="仿宋" w:eastAsia="仿宋"/>
                <w:sz w:val="24"/>
              </w:rPr>
            </w:pPr>
            <w:r>
              <w:rPr>
                <w:rFonts w:hint="eastAsia" w:ascii="仿宋" w:hAnsi="仿宋" w:eastAsia="仿宋" w:cs="黑体"/>
                <w:sz w:val="24"/>
              </w:rPr>
              <w:t>（3）在国内外重要学术会议论文集上发表的科研论文</w:t>
            </w:r>
          </w:p>
          <w:p w14:paraId="7BB57183">
            <w:pPr>
              <w:rPr>
                <w:rFonts w:ascii="仿宋" w:hAnsi="仿宋" w:eastAsia="仿宋"/>
                <w:sz w:val="24"/>
              </w:rPr>
            </w:pPr>
            <w:r>
              <w:rPr>
                <w:rFonts w:ascii="仿宋" w:hAnsi="仿宋" w:eastAsia="仿宋" w:cs="仿宋_GB2312"/>
                <w:color w:val="FF0000"/>
              </w:rPr>
              <w:t>[</w:t>
            </w:r>
            <w:r>
              <w:rPr>
                <w:rFonts w:hint="eastAsia" w:ascii="仿宋" w:hAnsi="仿宋" w:eastAsia="仿宋" w:cs="仿宋_GB2312"/>
                <w:color w:val="FF0000"/>
              </w:rPr>
              <w:t>序号</w:t>
            </w:r>
            <w:r>
              <w:rPr>
                <w:rFonts w:ascii="仿宋" w:hAnsi="仿宋" w:eastAsia="仿宋" w:cs="仿宋_GB2312"/>
                <w:color w:val="FF0000"/>
              </w:rPr>
              <w:t xml:space="preserve">] </w:t>
            </w:r>
            <w:r>
              <w:rPr>
                <w:rFonts w:hint="eastAsia" w:ascii="仿宋" w:hAnsi="仿宋" w:eastAsia="仿宋" w:cs="仿宋_GB2312"/>
                <w:color w:val="FF0000"/>
              </w:rPr>
              <w:t>所有作者，“论文题目”，会议名称、年月，会议论文集卷号，期号、页码。</w:t>
            </w:r>
          </w:p>
          <w:p w14:paraId="7AD0B8FB">
            <w:pPr>
              <w:rPr>
                <w:rFonts w:ascii="仿宋" w:hAnsi="仿宋" w:eastAsia="仿宋"/>
                <w:sz w:val="24"/>
              </w:rPr>
            </w:pPr>
            <w:r>
              <w:rPr>
                <w:rFonts w:hint="eastAsia" w:ascii="仿宋" w:hAnsi="仿宋" w:eastAsia="仿宋" w:cs="黑体"/>
                <w:sz w:val="24"/>
              </w:rPr>
              <w:t>（4）作为发明人之一所获得的专利申请</w:t>
            </w:r>
          </w:p>
          <w:p w14:paraId="345561E8">
            <w:pPr>
              <w:rPr>
                <w:rFonts w:ascii="仿宋" w:hAnsi="仿宋" w:eastAsia="仿宋"/>
                <w:color w:val="0000FF"/>
              </w:rPr>
            </w:pPr>
            <w:r>
              <w:rPr>
                <w:rFonts w:ascii="仿宋" w:hAnsi="仿宋" w:eastAsia="仿宋" w:cs="仿宋_GB2312"/>
                <w:color w:val="FF0000"/>
              </w:rPr>
              <w:t>[</w:t>
            </w:r>
            <w:r>
              <w:rPr>
                <w:rFonts w:hint="eastAsia" w:ascii="仿宋" w:hAnsi="仿宋" w:eastAsia="仿宋" w:cs="仿宋_GB2312"/>
                <w:color w:val="FF0000"/>
              </w:rPr>
              <w:t>序号</w:t>
            </w:r>
            <w:r>
              <w:rPr>
                <w:rFonts w:ascii="仿宋" w:hAnsi="仿宋" w:eastAsia="仿宋" w:cs="仿宋_GB2312"/>
                <w:color w:val="FF0000"/>
              </w:rPr>
              <w:t xml:space="preserve">] </w:t>
            </w:r>
            <w:r>
              <w:rPr>
                <w:rFonts w:hint="eastAsia" w:ascii="仿宋" w:hAnsi="仿宋" w:eastAsia="仿宋" w:cs="仿宋_GB2312"/>
                <w:color w:val="FF0000"/>
              </w:rPr>
              <w:t>所有发明人姓名，“发明专利题目”，专利号</w:t>
            </w:r>
            <w:r>
              <w:rPr>
                <w:rFonts w:ascii="仿宋" w:hAnsi="仿宋" w:eastAsia="仿宋" w:cs="仿宋_GB2312"/>
                <w:color w:val="FF0000"/>
              </w:rPr>
              <w:t>/</w:t>
            </w:r>
            <w:r>
              <w:rPr>
                <w:rFonts w:hint="eastAsia" w:ascii="仿宋" w:hAnsi="仿宋" w:eastAsia="仿宋" w:cs="仿宋_GB2312"/>
                <w:color w:val="FF0000"/>
              </w:rPr>
              <w:t>申请号。</w:t>
            </w:r>
          </w:p>
          <w:p w14:paraId="4A99CA56">
            <w:pPr>
              <w:rPr>
                <w:rFonts w:ascii="仿宋" w:hAnsi="仿宋" w:eastAsia="仿宋"/>
                <w:sz w:val="24"/>
              </w:rPr>
            </w:pPr>
            <w:r>
              <w:rPr>
                <w:rFonts w:hint="eastAsia" w:ascii="仿宋" w:hAnsi="仿宋" w:eastAsia="仿宋" w:cs="黑体"/>
                <w:sz w:val="24"/>
              </w:rPr>
              <w:t>（5）完成或正在承担的科研项目或课题</w:t>
            </w:r>
          </w:p>
          <w:p w14:paraId="08F422E8">
            <w:pPr>
              <w:rPr>
                <w:rFonts w:ascii="仿宋" w:hAnsi="仿宋" w:eastAsia="仿宋"/>
                <w:color w:val="0000FF"/>
              </w:rPr>
            </w:pPr>
            <w:r>
              <w:rPr>
                <w:rFonts w:ascii="仿宋" w:hAnsi="仿宋" w:eastAsia="仿宋" w:cs="仿宋_GB2312"/>
                <w:color w:val="FF0000"/>
              </w:rPr>
              <w:t>[</w:t>
            </w:r>
            <w:r>
              <w:rPr>
                <w:rFonts w:hint="eastAsia" w:ascii="仿宋" w:hAnsi="仿宋" w:eastAsia="仿宋" w:cs="仿宋_GB2312"/>
                <w:color w:val="FF0000"/>
              </w:rPr>
              <w:t>序号</w:t>
            </w:r>
            <w:r>
              <w:rPr>
                <w:rFonts w:ascii="仿宋" w:hAnsi="仿宋" w:eastAsia="仿宋" w:cs="仿宋_GB2312"/>
                <w:color w:val="FF0000"/>
              </w:rPr>
              <w:t xml:space="preserve">]  </w:t>
            </w:r>
            <w:r>
              <w:rPr>
                <w:rFonts w:hint="eastAsia" w:ascii="仿宋" w:hAnsi="仿宋" w:eastAsia="仿宋" w:cs="仿宋_GB2312"/>
                <w:color w:val="FF0000"/>
              </w:rPr>
              <w:t>项目或课题名称；来源（如：国重点研发计划课题</w:t>
            </w:r>
            <w:r>
              <w:rPr>
                <w:rFonts w:ascii="仿宋" w:hAnsi="仿宋" w:eastAsia="仿宋" w:cs="仿宋_GB2312"/>
                <w:color w:val="FF0000"/>
              </w:rPr>
              <w:t>/</w:t>
            </w:r>
            <w:r>
              <w:rPr>
                <w:rFonts w:hint="eastAsia" w:ascii="仿宋" w:hAnsi="仿宋" w:eastAsia="仿宋" w:cs="仿宋_GB2312"/>
                <w:color w:val="FF0000"/>
              </w:rPr>
              <w:t>自然基金课题</w:t>
            </w:r>
            <w:r>
              <w:rPr>
                <w:rFonts w:ascii="仿宋" w:hAnsi="仿宋" w:eastAsia="仿宋" w:cs="仿宋_GB2312"/>
                <w:color w:val="FF0000"/>
              </w:rPr>
              <w:t>/</w:t>
            </w:r>
            <w:r>
              <w:rPr>
                <w:rFonts w:hint="eastAsia" w:ascii="仿宋" w:hAnsi="仿宋" w:eastAsia="仿宋" w:cs="仿宋_GB2312"/>
                <w:color w:val="FF0000"/>
              </w:rPr>
              <w:t>社科基金课题等）；课题总经费数；执行年限；申请人在课题中的角色</w:t>
            </w:r>
            <w:r>
              <w:rPr>
                <w:rFonts w:ascii="仿宋" w:hAnsi="仿宋" w:eastAsia="仿宋" w:cs="仿宋_GB2312"/>
                <w:color w:val="FF0000"/>
              </w:rPr>
              <w:t>(</w:t>
            </w:r>
            <w:r>
              <w:rPr>
                <w:rFonts w:hint="eastAsia" w:ascii="仿宋" w:hAnsi="仿宋" w:eastAsia="仿宋" w:cs="仿宋_GB2312"/>
                <w:color w:val="FF0000"/>
              </w:rPr>
              <w:t>如：课题负责人</w:t>
            </w:r>
            <w:r>
              <w:rPr>
                <w:rFonts w:ascii="仿宋" w:hAnsi="仿宋" w:eastAsia="仿宋" w:cs="仿宋_GB2312"/>
                <w:color w:val="FF0000"/>
              </w:rPr>
              <w:t>/</w:t>
            </w:r>
            <w:r>
              <w:rPr>
                <w:rFonts w:hint="eastAsia" w:ascii="仿宋" w:hAnsi="仿宋" w:eastAsia="仿宋" w:cs="仿宋_GB2312"/>
                <w:color w:val="FF0000"/>
              </w:rPr>
              <w:t>主要完成人</w:t>
            </w:r>
            <w:r>
              <w:rPr>
                <w:rFonts w:ascii="仿宋" w:hAnsi="仿宋" w:eastAsia="仿宋" w:cs="仿宋_GB2312"/>
                <w:color w:val="FF0000"/>
              </w:rPr>
              <w:t>/</w:t>
            </w:r>
            <w:r>
              <w:rPr>
                <w:rFonts w:hint="eastAsia" w:ascii="仿宋" w:hAnsi="仿宋" w:eastAsia="仿宋" w:cs="仿宋_GB2312"/>
                <w:color w:val="FF0000"/>
              </w:rPr>
              <w:t>一般参与者等</w:t>
            </w:r>
            <w:r>
              <w:rPr>
                <w:rFonts w:ascii="仿宋" w:hAnsi="仿宋" w:eastAsia="仿宋" w:cs="仿宋_GB2312"/>
                <w:color w:val="FF0000"/>
              </w:rPr>
              <w:t>)</w:t>
            </w:r>
            <w:r>
              <w:rPr>
                <w:rFonts w:hint="eastAsia" w:ascii="仿宋" w:hAnsi="仿宋" w:eastAsia="仿宋" w:cs="仿宋_GB2312"/>
                <w:color w:val="FF0000"/>
              </w:rPr>
              <w:t>。</w:t>
            </w:r>
          </w:p>
          <w:p w14:paraId="18EBD3B5">
            <w:pPr>
              <w:rPr>
                <w:rFonts w:ascii="仿宋" w:hAnsi="仿宋" w:eastAsia="仿宋"/>
                <w:sz w:val="24"/>
              </w:rPr>
            </w:pPr>
            <w:r>
              <w:rPr>
                <w:rFonts w:hint="eastAsia" w:ascii="仿宋" w:hAnsi="仿宋" w:eastAsia="仿宋" w:cs="黑体"/>
                <w:sz w:val="24"/>
              </w:rPr>
              <w:t>（6）获奖情况</w:t>
            </w:r>
          </w:p>
          <w:p w14:paraId="2A258DCA">
            <w:pPr>
              <w:rPr>
                <w:rFonts w:ascii="仿宋" w:hAnsi="仿宋" w:eastAsia="仿宋"/>
                <w:color w:val="0000FF"/>
              </w:rPr>
            </w:pPr>
            <w:r>
              <w:rPr>
                <w:rFonts w:ascii="仿宋" w:hAnsi="仿宋" w:eastAsia="仿宋" w:cs="仿宋_GB2312"/>
                <w:color w:val="FF0000"/>
              </w:rPr>
              <w:t>[</w:t>
            </w:r>
            <w:r>
              <w:rPr>
                <w:rFonts w:hint="eastAsia" w:ascii="仿宋" w:hAnsi="仿宋" w:eastAsia="仿宋" w:cs="仿宋_GB2312"/>
                <w:color w:val="FF0000"/>
              </w:rPr>
              <w:t>序号</w:t>
            </w:r>
            <w:r>
              <w:rPr>
                <w:rFonts w:ascii="仿宋" w:hAnsi="仿宋" w:eastAsia="仿宋" w:cs="仿宋_GB2312"/>
                <w:color w:val="FF0000"/>
              </w:rPr>
              <w:t xml:space="preserve">]  </w:t>
            </w:r>
            <w:r>
              <w:rPr>
                <w:rFonts w:hint="eastAsia" w:ascii="仿宋" w:hAnsi="仿宋" w:eastAsia="仿宋" w:cs="仿宋_GB2312"/>
                <w:color w:val="FF0000"/>
              </w:rPr>
              <w:t>奖励名称；奖励来源、性质（如：国家奖</w:t>
            </w:r>
            <w:r>
              <w:rPr>
                <w:rFonts w:ascii="仿宋" w:hAnsi="仿宋" w:eastAsia="仿宋" w:cs="仿宋_GB2312"/>
                <w:color w:val="FF0000"/>
              </w:rPr>
              <w:t>/</w:t>
            </w:r>
            <w:r>
              <w:rPr>
                <w:rFonts w:hint="eastAsia" w:ascii="仿宋" w:hAnsi="仿宋" w:eastAsia="仿宋" w:cs="仿宋_GB2312"/>
                <w:color w:val="FF0000"/>
              </w:rPr>
              <w:t>部级奖励</w:t>
            </w:r>
            <w:r>
              <w:rPr>
                <w:rFonts w:ascii="仿宋" w:hAnsi="仿宋" w:eastAsia="仿宋" w:cs="仿宋_GB2312"/>
                <w:color w:val="FF0000"/>
              </w:rPr>
              <w:t>/</w:t>
            </w:r>
            <w:r>
              <w:rPr>
                <w:rFonts w:hint="eastAsia" w:ascii="仿宋" w:hAnsi="仿宋" w:eastAsia="仿宋" w:cs="仿宋_GB2312"/>
                <w:color w:val="FF0000"/>
              </w:rPr>
              <w:t>省级</w:t>
            </w:r>
            <w:r>
              <w:rPr>
                <w:rFonts w:ascii="仿宋" w:hAnsi="仿宋" w:eastAsia="仿宋" w:cs="仿宋_GB2312"/>
                <w:color w:val="FF0000"/>
              </w:rPr>
              <w:t>/</w:t>
            </w:r>
            <w:r>
              <w:rPr>
                <w:rFonts w:hint="eastAsia" w:ascii="仿宋" w:hAnsi="仿宋" w:eastAsia="仿宋" w:cs="仿宋_GB2312"/>
                <w:color w:val="FF0000"/>
              </w:rPr>
              <w:t>校级等）；奖励等级；获奖日期；申请人在奖励中的排名。</w:t>
            </w:r>
          </w:p>
          <w:p w14:paraId="7DBD3959">
            <w:pPr>
              <w:rPr>
                <w:rFonts w:ascii="仿宋" w:hAnsi="仿宋" w:eastAsia="仿宋"/>
                <w:sz w:val="24"/>
              </w:rPr>
            </w:pPr>
            <w:r>
              <w:rPr>
                <w:rFonts w:hint="eastAsia" w:ascii="仿宋" w:hAnsi="仿宋" w:eastAsia="仿宋" w:cs="黑体"/>
                <w:sz w:val="24"/>
              </w:rPr>
              <w:t>（7）曾经承担的本实验室开放课题完成情况</w:t>
            </w:r>
          </w:p>
          <w:p w14:paraId="5F4E09A9">
            <w:pPr>
              <w:rPr>
                <w:rFonts w:ascii="仿宋" w:hAnsi="仿宋" w:eastAsia="仿宋"/>
                <w:color w:val="FF0000"/>
              </w:rPr>
            </w:pPr>
            <w:r>
              <w:rPr>
                <w:rFonts w:ascii="仿宋" w:hAnsi="仿宋" w:eastAsia="仿宋" w:cs="仿宋_GB2312"/>
                <w:color w:val="FF0000"/>
              </w:rPr>
              <w:t>[</w:t>
            </w:r>
            <w:r>
              <w:rPr>
                <w:rFonts w:hint="eastAsia" w:ascii="仿宋" w:hAnsi="仿宋" w:eastAsia="仿宋" w:cs="仿宋_GB2312"/>
                <w:color w:val="FF0000"/>
              </w:rPr>
              <w:t>序号</w:t>
            </w:r>
            <w:r>
              <w:rPr>
                <w:rFonts w:ascii="仿宋" w:hAnsi="仿宋" w:eastAsia="仿宋" w:cs="仿宋_GB2312"/>
                <w:color w:val="FF0000"/>
              </w:rPr>
              <w:t xml:space="preserve">]  </w:t>
            </w:r>
            <w:r>
              <w:rPr>
                <w:rFonts w:hint="eastAsia" w:ascii="仿宋" w:hAnsi="仿宋" w:eastAsia="仿宋" w:cs="仿宋_GB2312"/>
                <w:color w:val="FF0000"/>
              </w:rPr>
              <w:t>开放课题名称</w:t>
            </w:r>
            <w:r>
              <w:rPr>
                <w:rFonts w:hint="eastAsia" w:ascii="仿宋" w:hAnsi="仿宋" w:eastAsia="仿宋"/>
                <w:color w:val="FF0000"/>
              </w:rPr>
              <w:t>、</w:t>
            </w:r>
            <w:r>
              <w:rPr>
                <w:rFonts w:hint="eastAsia" w:ascii="仿宋" w:hAnsi="仿宋" w:eastAsia="仿宋" w:cs="仿宋_GB2312"/>
                <w:color w:val="FF0000"/>
              </w:rPr>
              <w:t>承担日期、资助金额、结题时间。</w:t>
            </w:r>
          </w:p>
          <w:p w14:paraId="4FD57BD3">
            <w:pPr>
              <w:autoSpaceDE w:val="0"/>
              <w:autoSpaceDN w:val="0"/>
              <w:ind w:firstLine="840" w:firstLineChars="400"/>
              <w:rPr>
                <w:rFonts w:ascii="仿宋" w:hAnsi="仿宋" w:eastAsia="仿宋" w:cs="仿宋_GB2312"/>
                <w:color w:val="FF0000"/>
              </w:rPr>
            </w:pPr>
            <w:r>
              <w:rPr>
                <w:rFonts w:hint="eastAsia" w:ascii="仿宋" w:hAnsi="仿宋" w:eastAsia="仿宋" w:cs="仿宋_GB2312"/>
                <w:color w:val="FF0000"/>
              </w:rPr>
              <w:t>输出成果：论文、专利等给出详细列表。</w:t>
            </w:r>
          </w:p>
          <w:p w14:paraId="4BFC28EA">
            <w:pPr>
              <w:ind w:left="207" w:right="206" w:firstLine="525"/>
              <w:rPr>
                <w:rFonts w:ascii="仿宋_GB2312" w:eastAsia="仿宋_GB2312"/>
                <w:b/>
                <w:bCs/>
              </w:rPr>
            </w:pPr>
          </w:p>
        </w:tc>
      </w:tr>
    </w:tbl>
    <w:p w14:paraId="443370BA">
      <w:pPr>
        <w:rPr>
          <w:b/>
          <w:bCs/>
        </w:rPr>
      </w:pPr>
      <w:r>
        <w:rPr>
          <w:b/>
          <w:bCs/>
        </w:rPr>
        <w:br w:type="page"/>
      </w:r>
    </w:p>
    <w:p w14:paraId="047864EB">
      <w:pPr>
        <w:spacing w:before="120" w:after="120"/>
        <w:rPr>
          <w:rFonts w:ascii="仿宋_GB2312" w:eastAsia="黑体"/>
          <w:b/>
          <w:bCs/>
          <w:sz w:val="30"/>
        </w:rPr>
      </w:pPr>
      <w:r>
        <w:rPr>
          <w:rFonts w:hint="eastAsia" w:ascii="仿宋_GB2312" w:eastAsia="黑体"/>
          <w:b/>
          <w:bCs/>
          <w:sz w:val="30"/>
        </w:rPr>
        <w:t>六、经费预算</w:t>
      </w:r>
    </w:p>
    <w:tbl>
      <w:tblPr>
        <w:tblStyle w:val="7"/>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3369"/>
        <w:gridCol w:w="1072"/>
        <w:gridCol w:w="4081"/>
      </w:tblGrid>
      <w:tr w14:paraId="64F9224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54" w:hRule="atLeast"/>
        </w:trPr>
        <w:tc>
          <w:tcPr>
            <w:tcW w:w="3369" w:type="dxa"/>
            <w:vAlign w:val="center"/>
          </w:tcPr>
          <w:p w14:paraId="19C43A94">
            <w:pPr>
              <w:autoSpaceDE w:val="0"/>
              <w:autoSpaceDN w:val="0"/>
              <w:adjustRightInd w:val="0"/>
              <w:rPr>
                <w:rFonts w:ascii="仿宋" w:hAnsi="仿宋" w:eastAsia="仿宋" w:cs="宋体"/>
                <w:b/>
                <w:kern w:val="0"/>
                <w:sz w:val="24"/>
                <w:szCs w:val="21"/>
              </w:rPr>
            </w:pPr>
            <w:r>
              <w:rPr>
                <w:rFonts w:hint="eastAsia" w:ascii="仿宋" w:hAnsi="仿宋" w:eastAsia="仿宋" w:cs="宋体"/>
                <w:b/>
                <w:kern w:val="0"/>
                <w:sz w:val="24"/>
                <w:szCs w:val="21"/>
              </w:rPr>
              <w:t>支出科目</w:t>
            </w:r>
          </w:p>
        </w:tc>
        <w:tc>
          <w:tcPr>
            <w:tcW w:w="1072" w:type="dxa"/>
            <w:vAlign w:val="center"/>
          </w:tcPr>
          <w:p w14:paraId="180803E1">
            <w:pPr>
              <w:autoSpaceDE w:val="0"/>
              <w:autoSpaceDN w:val="0"/>
              <w:adjustRightInd w:val="0"/>
              <w:jc w:val="center"/>
              <w:rPr>
                <w:rFonts w:ascii="仿宋" w:hAnsi="仿宋" w:eastAsia="仿宋" w:cs="宋体"/>
                <w:b/>
                <w:kern w:val="0"/>
                <w:szCs w:val="21"/>
              </w:rPr>
            </w:pPr>
            <w:r>
              <w:rPr>
                <w:rFonts w:hint="eastAsia" w:ascii="仿宋" w:hAnsi="仿宋" w:eastAsia="仿宋" w:cs="宋体"/>
                <w:b/>
                <w:kern w:val="0"/>
                <w:szCs w:val="21"/>
              </w:rPr>
              <w:t>预算经费</w:t>
            </w:r>
          </w:p>
        </w:tc>
        <w:tc>
          <w:tcPr>
            <w:tcW w:w="4081" w:type="dxa"/>
            <w:vAlign w:val="center"/>
          </w:tcPr>
          <w:p w14:paraId="0689867D">
            <w:pPr>
              <w:autoSpaceDE w:val="0"/>
              <w:autoSpaceDN w:val="0"/>
              <w:adjustRightInd w:val="0"/>
              <w:rPr>
                <w:rFonts w:ascii="仿宋" w:hAnsi="仿宋" w:eastAsia="仿宋" w:cs="宋体"/>
                <w:b/>
                <w:kern w:val="0"/>
                <w:szCs w:val="21"/>
              </w:rPr>
            </w:pPr>
            <w:r>
              <w:rPr>
                <w:rFonts w:hint="eastAsia" w:ascii="仿宋" w:hAnsi="仿宋" w:eastAsia="仿宋" w:cs="宋体"/>
                <w:b/>
                <w:kern w:val="0"/>
                <w:szCs w:val="21"/>
              </w:rPr>
              <w:t>备注（计算依据与说明）</w:t>
            </w:r>
          </w:p>
        </w:tc>
      </w:tr>
      <w:tr w14:paraId="5DB0CC5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54" w:hRule="atLeast"/>
        </w:trPr>
        <w:tc>
          <w:tcPr>
            <w:tcW w:w="3369" w:type="dxa"/>
            <w:vAlign w:val="center"/>
          </w:tcPr>
          <w:p w14:paraId="6B3F386B">
            <w:pPr>
              <w:autoSpaceDE w:val="0"/>
              <w:autoSpaceDN w:val="0"/>
              <w:adjustRightInd w:val="0"/>
              <w:rPr>
                <w:rFonts w:ascii="仿宋" w:hAnsi="仿宋" w:eastAsia="仿宋" w:cs="宋体"/>
                <w:kern w:val="0"/>
                <w:sz w:val="24"/>
                <w:szCs w:val="21"/>
              </w:rPr>
            </w:pPr>
            <w:r>
              <w:rPr>
                <w:rFonts w:hint="eastAsia" w:ascii="仿宋" w:hAnsi="仿宋" w:eastAsia="仿宋" w:cs="宋体"/>
                <w:kern w:val="0"/>
                <w:sz w:val="24"/>
                <w:szCs w:val="21"/>
              </w:rPr>
              <w:t>（</w:t>
            </w:r>
            <w:r>
              <w:rPr>
                <w:rFonts w:ascii="仿宋" w:hAnsi="仿宋" w:eastAsia="仿宋" w:cs="Arial"/>
                <w:kern w:val="0"/>
                <w:sz w:val="24"/>
                <w:szCs w:val="21"/>
              </w:rPr>
              <w:t>1</w:t>
            </w:r>
            <w:r>
              <w:rPr>
                <w:rFonts w:hint="eastAsia" w:ascii="仿宋" w:hAnsi="仿宋" w:eastAsia="仿宋" w:cs="宋体"/>
                <w:kern w:val="0"/>
                <w:sz w:val="24"/>
                <w:szCs w:val="21"/>
              </w:rPr>
              <w:t>）测试费</w:t>
            </w:r>
          </w:p>
        </w:tc>
        <w:tc>
          <w:tcPr>
            <w:tcW w:w="1072" w:type="dxa"/>
            <w:vAlign w:val="center"/>
          </w:tcPr>
          <w:p w14:paraId="736455AE">
            <w:pPr>
              <w:autoSpaceDE w:val="0"/>
              <w:autoSpaceDN w:val="0"/>
              <w:adjustRightInd w:val="0"/>
              <w:jc w:val="center"/>
              <w:rPr>
                <w:rFonts w:ascii="仿宋" w:hAnsi="仿宋" w:eastAsia="仿宋" w:cs="宋体"/>
                <w:kern w:val="0"/>
                <w:szCs w:val="21"/>
              </w:rPr>
            </w:pPr>
          </w:p>
        </w:tc>
        <w:tc>
          <w:tcPr>
            <w:tcW w:w="4081" w:type="dxa"/>
            <w:vAlign w:val="center"/>
          </w:tcPr>
          <w:p w14:paraId="6B37FB4E">
            <w:pPr>
              <w:autoSpaceDE w:val="0"/>
              <w:autoSpaceDN w:val="0"/>
              <w:adjustRightInd w:val="0"/>
              <w:rPr>
                <w:rFonts w:ascii="仿宋" w:hAnsi="仿宋" w:eastAsia="仿宋" w:cs="宋体"/>
                <w:kern w:val="0"/>
                <w:szCs w:val="21"/>
              </w:rPr>
            </w:pPr>
          </w:p>
        </w:tc>
      </w:tr>
      <w:tr w14:paraId="7207AAE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54" w:hRule="atLeast"/>
        </w:trPr>
        <w:tc>
          <w:tcPr>
            <w:tcW w:w="3369" w:type="dxa"/>
            <w:vAlign w:val="center"/>
          </w:tcPr>
          <w:p w14:paraId="186E2F16">
            <w:pPr>
              <w:autoSpaceDE w:val="0"/>
              <w:autoSpaceDN w:val="0"/>
              <w:adjustRightInd w:val="0"/>
              <w:rPr>
                <w:rFonts w:ascii="仿宋" w:hAnsi="仿宋" w:eastAsia="仿宋" w:cs="宋体"/>
                <w:kern w:val="0"/>
                <w:sz w:val="24"/>
                <w:szCs w:val="21"/>
              </w:rPr>
            </w:pPr>
            <w:r>
              <w:rPr>
                <w:rFonts w:hint="eastAsia" w:ascii="仿宋" w:hAnsi="仿宋" w:eastAsia="仿宋" w:cs="宋体"/>
                <w:kern w:val="0"/>
                <w:sz w:val="24"/>
                <w:szCs w:val="21"/>
              </w:rPr>
              <w:t>（</w:t>
            </w:r>
            <w:r>
              <w:rPr>
                <w:rFonts w:hint="eastAsia" w:ascii="仿宋" w:hAnsi="仿宋" w:eastAsia="仿宋" w:cs="Arial"/>
                <w:kern w:val="0"/>
                <w:sz w:val="24"/>
                <w:szCs w:val="21"/>
              </w:rPr>
              <w:t>2</w:t>
            </w:r>
            <w:r>
              <w:rPr>
                <w:rFonts w:hint="eastAsia" w:ascii="仿宋" w:hAnsi="仿宋" w:eastAsia="仿宋" w:cs="宋体"/>
                <w:kern w:val="0"/>
                <w:sz w:val="24"/>
                <w:szCs w:val="21"/>
              </w:rPr>
              <w:t>）会议费</w:t>
            </w:r>
            <w:r>
              <w:rPr>
                <w:rFonts w:ascii="仿宋" w:hAnsi="仿宋" w:eastAsia="仿宋" w:cs="Arial"/>
                <w:kern w:val="0"/>
                <w:sz w:val="24"/>
                <w:szCs w:val="21"/>
              </w:rPr>
              <w:t>/</w:t>
            </w:r>
            <w:r>
              <w:rPr>
                <w:rFonts w:hint="eastAsia" w:ascii="仿宋" w:hAnsi="仿宋" w:eastAsia="仿宋" w:cs="宋体"/>
                <w:kern w:val="0"/>
                <w:sz w:val="24"/>
                <w:szCs w:val="21"/>
              </w:rPr>
              <w:t>差旅费</w:t>
            </w:r>
          </w:p>
        </w:tc>
        <w:tc>
          <w:tcPr>
            <w:tcW w:w="1072" w:type="dxa"/>
            <w:vAlign w:val="center"/>
          </w:tcPr>
          <w:p w14:paraId="56111816">
            <w:pPr>
              <w:autoSpaceDE w:val="0"/>
              <w:autoSpaceDN w:val="0"/>
              <w:adjustRightInd w:val="0"/>
              <w:jc w:val="center"/>
              <w:rPr>
                <w:rFonts w:ascii="仿宋" w:hAnsi="仿宋" w:eastAsia="仿宋" w:cs="宋体"/>
                <w:kern w:val="0"/>
                <w:szCs w:val="21"/>
              </w:rPr>
            </w:pPr>
          </w:p>
        </w:tc>
        <w:tc>
          <w:tcPr>
            <w:tcW w:w="4081" w:type="dxa"/>
            <w:vAlign w:val="center"/>
          </w:tcPr>
          <w:p w14:paraId="68D5ED90">
            <w:pPr>
              <w:rPr>
                <w:rFonts w:ascii="仿宋" w:hAnsi="仿宋" w:eastAsia="仿宋" w:cs="仿宋_GB2312"/>
                <w:color w:val="FF0000"/>
              </w:rPr>
            </w:pPr>
          </w:p>
        </w:tc>
      </w:tr>
      <w:tr w14:paraId="28320B9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54" w:hRule="atLeast"/>
        </w:trPr>
        <w:tc>
          <w:tcPr>
            <w:tcW w:w="3369" w:type="dxa"/>
            <w:vAlign w:val="center"/>
          </w:tcPr>
          <w:p w14:paraId="2B33D727">
            <w:pPr>
              <w:autoSpaceDE w:val="0"/>
              <w:autoSpaceDN w:val="0"/>
              <w:adjustRightInd w:val="0"/>
              <w:rPr>
                <w:rFonts w:ascii="仿宋" w:hAnsi="仿宋" w:eastAsia="仿宋" w:cs="宋体"/>
                <w:kern w:val="0"/>
                <w:sz w:val="24"/>
                <w:szCs w:val="21"/>
              </w:rPr>
            </w:pPr>
            <w:r>
              <w:rPr>
                <w:rFonts w:hint="eastAsia" w:ascii="仿宋" w:hAnsi="仿宋" w:eastAsia="仿宋" w:cs="宋体"/>
                <w:kern w:val="0"/>
                <w:sz w:val="24"/>
                <w:szCs w:val="21"/>
              </w:rPr>
              <w:t>（</w:t>
            </w:r>
            <w:r>
              <w:rPr>
                <w:rFonts w:hint="eastAsia" w:ascii="仿宋" w:hAnsi="仿宋" w:eastAsia="仿宋" w:cs="Arial"/>
                <w:kern w:val="0"/>
                <w:sz w:val="24"/>
                <w:szCs w:val="21"/>
              </w:rPr>
              <w:t>3</w:t>
            </w:r>
            <w:r>
              <w:rPr>
                <w:rFonts w:hint="eastAsia" w:ascii="仿宋" w:hAnsi="仿宋" w:eastAsia="仿宋" w:cs="宋体"/>
                <w:kern w:val="0"/>
                <w:sz w:val="24"/>
                <w:szCs w:val="21"/>
              </w:rPr>
              <w:t>）出版物</w:t>
            </w:r>
            <w:r>
              <w:rPr>
                <w:rFonts w:ascii="仿宋" w:hAnsi="仿宋" w:eastAsia="仿宋" w:cs="Arial"/>
                <w:kern w:val="0"/>
                <w:sz w:val="24"/>
                <w:szCs w:val="21"/>
              </w:rPr>
              <w:t>/</w:t>
            </w:r>
            <w:r>
              <w:rPr>
                <w:rFonts w:hint="eastAsia" w:ascii="仿宋" w:hAnsi="仿宋" w:eastAsia="仿宋" w:cs="宋体"/>
                <w:kern w:val="0"/>
                <w:sz w:val="24"/>
                <w:szCs w:val="21"/>
              </w:rPr>
              <w:t>文献</w:t>
            </w:r>
            <w:r>
              <w:rPr>
                <w:rFonts w:ascii="仿宋" w:hAnsi="仿宋" w:eastAsia="仿宋" w:cs="Arial"/>
                <w:kern w:val="0"/>
                <w:sz w:val="24"/>
                <w:szCs w:val="21"/>
              </w:rPr>
              <w:t>/</w:t>
            </w:r>
            <w:r>
              <w:rPr>
                <w:rFonts w:hint="eastAsia" w:ascii="仿宋" w:hAnsi="仿宋" w:eastAsia="仿宋" w:cs="宋体"/>
                <w:kern w:val="0"/>
                <w:sz w:val="24"/>
                <w:szCs w:val="21"/>
              </w:rPr>
              <w:t>信息费</w:t>
            </w:r>
          </w:p>
        </w:tc>
        <w:tc>
          <w:tcPr>
            <w:tcW w:w="1072" w:type="dxa"/>
            <w:vAlign w:val="center"/>
          </w:tcPr>
          <w:p w14:paraId="7ED1C36A">
            <w:pPr>
              <w:autoSpaceDE w:val="0"/>
              <w:autoSpaceDN w:val="0"/>
              <w:adjustRightInd w:val="0"/>
              <w:jc w:val="center"/>
              <w:rPr>
                <w:rFonts w:ascii="仿宋" w:hAnsi="仿宋" w:eastAsia="仿宋" w:cs="宋体"/>
                <w:kern w:val="0"/>
                <w:szCs w:val="21"/>
              </w:rPr>
            </w:pPr>
          </w:p>
        </w:tc>
        <w:tc>
          <w:tcPr>
            <w:tcW w:w="4081" w:type="dxa"/>
            <w:vAlign w:val="center"/>
          </w:tcPr>
          <w:p w14:paraId="5042A7F4">
            <w:pPr>
              <w:autoSpaceDE w:val="0"/>
              <w:autoSpaceDN w:val="0"/>
              <w:adjustRightInd w:val="0"/>
              <w:rPr>
                <w:rFonts w:ascii="仿宋" w:hAnsi="仿宋" w:eastAsia="仿宋" w:cs="宋体"/>
                <w:kern w:val="0"/>
                <w:szCs w:val="21"/>
              </w:rPr>
            </w:pPr>
          </w:p>
        </w:tc>
      </w:tr>
      <w:tr w14:paraId="505DA37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54" w:hRule="atLeast"/>
        </w:trPr>
        <w:tc>
          <w:tcPr>
            <w:tcW w:w="3369" w:type="dxa"/>
            <w:vAlign w:val="center"/>
          </w:tcPr>
          <w:p w14:paraId="3C1A8DB5">
            <w:pPr>
              <w:autoSpaceDE w:val="0"/>
              <w:autoSpaceDN w:val="0"/>
              <w:adjustRightInd w:val="0"/>
              <w:rPr>
                <w:rFonts w:ascii="仿宋" w:hAnsi="仿宋" w:eastAsia="仿宋" w:cs="宋体"/>
                <w:b/>
                <w:kern w:val="0"/>
                <w:sz w:val="24"/>
                <w:szCs w:val="21"/>
              </w:rPr>
            </w:pPr>
            <w:r>
              <w:rPr>
                <w:rFonts w:hint="eastAsia" w:ascii="仿宋" w:hAnsi="仿宋" w:eastAsia="仿宋" w:cs="宋体"/>
                <w:b/>
                <w:kern w:val="0"/>
                <w:sz w:val="24"/>
                <w:szCs w:val="21"/>
              </w:rPr>
              <w:t>合</w:t>
            </w:r>
            <w:r>
              <w:rPr>
                <w:rFonts w:ascii="仿宋" w:hAnsi="仿宋" w:eastAsia="仿宋" w:cs="宋体"/>
                <w:b/>
                <w:kern w:val="0"/>
                <w:sz w:val="24"/>
                <w:szCs w:val="21"/>
              </w:rPr>
              <w:t xml:space="preserve"> </w:t>
            </w:r>
            <w:r>
              <w:rPr>
                <w:rFonts w:hint="eastAsia" w:ascii="仿宋" w:hAnsi="仿宋" w:eastAsia="仿宋" w:cs="宋体"/>
                <w:b/>
                <w:kern w:val="0"/>
                <w:sz w:val="24"/>
                <w:szCs w:val="21"/>
              </w:rPr>
              <w:t>计</w:t>
            </w:r>
          </w:p>
        </w:tc>
        <w:tc>
          <w:tcPr>
            <w:tcW w:w="1072" w:type="dxa"/>
            <w:tcBorders>
              <w:bottom w:val="single" w:color="auto" w:sz="12" w:space="0"/>
            </w:tcBorders>
            <w:vAlign w:val="center"/>
          </w:tcPr>
          <w:p w14:paraId="61BB2EFF">
            <w:pPr>
              <w:autoSpaceDE w:val="0"/>
              <w:autoSpaceDN w:val="0"/>
              <w:adjustRightInd w:val="0"/>
              <w:ind w:firstLine="420" w:firstLineChars="200"/>
              <w:rPr>
                <w:rFonts w:ascii="仿宋" w:hAnsi="仿宋" w:eastAsia="仿宋" w:cs="宋体"/>
                <w:kern w:val="0"/>
                <w:szCs w:val="21"/>
              </w:rPr>
            </w:pPr>
          </w:p>
        </w:tc>
        <w:tc>
          <w:tcPr>
            <w:tcW w:w="4081" w:type="dxa"/>
            <w:tcBorders>
              <w:bottom w:val="single" w:color="auto" w:sz="12" w:space="0"/>
            </w:tcBorders>
            <w:vAlign w:val="center"/>
          </w:tcPr>
          <w:p w14:paraId="6506C919">
            <w:pPr>
              <w:autoSpaceDE w:val="0"/>
              <w:autoSpaceDN w:val="0"/>
              <w:adjustRightInd w:val="0"/>
              <w:rPr>
                <w:rFonts w:ascii="仿宋" w:hAnsi="仿宋" w:eastAsia="仿宋" w:cs="宋体"/>
                <w:kern w:val="0"/>
                <w:szCs w:val="21"/>
              </w:rPr>
            </w:pPr>
          </w:p>
        </w:tc>
      </w:tr>
    </w:tbl>
    <w:p w14:paraId="1D3818E3">
      <w:pPr>
        <w:spacing w:before="120" w:after="120"/>
        <w:rPr>
          <w:rFonts w:ascii="仿宋_GB2312" w:eastAsia="黑体"/>
          <w:b/>
          <w:bCs/>
          <w:sz w:val="30"/>
        </w:rPr>
      </w:pPr>
    </w:p>
    <w:p w14:paraId="5C5B6314">
      <w:pPr>
        <w:spacing w:before="120" w:after="120"/>
        <w:rPr>
          <w:rFonts w:ascii="仿宋_GB2312" w:eastAsia="黑体"/>
          <w:b/>
          <w:bCs/>
          <w:sz w:val="30"/>
        </w:rPr>
      </w:pPr>
      <w:r>
        <w:rPr>
          <w:rFonts w:hint="eastAsia" w:ascii="仿宋_GB2312" w:eastAsia="黑体"/>
          <w:b/>
          <w:bCs/>
          <w:sz w:val="30"/>
        </w:rPr>
        <w:t>七、申请人的承诺和保证</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55"/>
      </w:tblGrid>
      <w:tr w14:paraId="49E1F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55" w:type="dxa"/>
          </w:tcPr>
          <w:p w14:paraId="33AA9C41">
            <w:pPr>
              <w:snapToGrid w:val="0"/>
              <w:ind w:firstLine="480" w:firstLineChars="200"/>
              <w:rPr>
                <w:rFonts w:ascii="仿宋_GB2312" w:eastAsia="仿宋_GB2312"/>
                <w:sz w:val="24"/>
              </w:rPr>
            </w:pPr>
          </w:p>
          <w:p w14:paraId="38F4E037">
            <w:pPr>
              <w:snapToGrid w:val="0"/>
              <w:ind w:firstLine="480" w:firstLineChars="200"/>
              <w:rPr>
                <w:rFonts w:ascii="仿宋_GB2312" w:eastAsia="仿宋_GB2312"/>
                <w:sz w:val="24"/>
              </w:rPr>
            </w:pPr>
            <w:r>
              <w:rPr>
                <w:rFonts w:hint="eastAsia" w:ascii="仿宋_GB2312" w:eastAsia="仿宋_GB2312"/>
                <w:sz w:val="24"/>
              </w:rPr>
              <w:t>我保证上述填报内容的真实性。如果获得资助，我与本项目组成员将严格遵守重点实验室的有关规定，切实保证研究工作时间，按计划认真开展研究工作，按时报送有关材料，在受资助的研究成果（包括论文、专著、专利等）中标注重点实验室为作者单位，并注明受重点实验室开放研究课题基金资助。</w:t>
            </w:r>
          </w:p>
          <w:p w14:paraId="254A71AD">
            <w:pPr>
              <w:snapToGrid w:val="0"/>
              <w:spacing w:line="312" w:lineRule="auto"/>
              <w:rPr>
                <w:rFonts w:ascii="仿宋_GB2312" w:eastAsia="仿宋_GB2312"/>
                <w:sz w:val="24"/>
              </w:rPr>
            </w:pPr>
            <w:r>
              <w:rPr>
                <w:rFonts w:hint="eastAsia" w:ascii="仿宋_GB2312" w:eastAsia="仿宋_GB2312"/>
                <w:sz w:val="24"/>
              </w:rPr>
              <w:tab/>
            </w:r>
            <w:r>
              <w:rPr>
                <w:rFonts w:hint="eastAsia" w:ascii="仿宋_GB2312" w:eastAsia="仿宋_GB2312"/>
                <w:sz w:val="24"/>
              </w:rPr>
              <w:tab/>
            </w:r>
            <w:r>
              <w:rPr>
                <w:rFonts w:hint="eastAsia" w:ascii="仿宋_GB2312" w:eastAsia="仿宋_GB2312"/>
                <w:sz w:val="24"/>
              </w:rPr>
              <w:tab/>
            </w:r>
            <w:r>
              <w:rPr>
                <w:rFonts w:hint="eastAsia" w:ascii="仿宋_GB2312" w:eastAsia="仿宋_GB2312"/>
                <w:sz w:val="24"/>
              </w:rPr>
              <w:tab/>
            </w:r>
            <w:r>
              <w:rPr>
                <w:rFonts w:hint="eastAsia" w:ascii="仿宋_GB2312" w:eastAsia="仿宋_GB2312"/>
                <w:sz w:val="24"/>
              </w:rPr>
              <w:tab/>
            </w:r>
            <w:r>
              <w:rPr>
                <w:rFonts w:hint="eastAsia" w:ascii="仿宋_GB2312" w:eastAsia="仿宋_GB2312"/>
                <w:sz w:val="24"/>
              </w:rPr>
              <w:tab/>
            </w:r>
            <w:r>
              <w:rPr>
                <w:rFonts w:hint="eastAsia" w:ascii="仿宋_GB2312" w:eastAsia="仿宋_GB2312"/>
                <w:sz w:val="24"/>
              </w:rPr>
              <w:tab/>
            </w:r>
            <w:r>
              <w:rPr>
                <w:rFonts w:hint="eastAsia" w:ascii="仿宋_GB2312" w:eastAsia="仿宋_GB2312"/>
                <w:sz w:val="24"/>
              </w:rPr>
              <w:tab/>
            </w:r>
            <w:r>
              <w:rPr>
                <w:rFonts w:hint="eastAsia" w:ascii="仿宋_GB2312" w:eastAsia="仿宋_GB2312"/>
                <w:sz w:val="24"/>
              </w:rPr>
              <w:tab/>
            </w:r>
            <w:r>
              <w:rPr>
                <w:rFonts w:hint="eastAsia" w:ascii="仿宋_GB2312" w:eastAsia="仿宋_GB2312"/>
                <w:sz w:val="24"/>
              </w:rPr>
              <w:tab/>
            </w:r>
            <w:r>
              <w:rPr>
                <w:rFonts w:hint="eastAsia" w:ascii="仿宋_GB2312" w:eastAsia="仿宋_GB2312"/>
                <w:sz w:val="24"/>
              </w:rPr>
              <w:tab/>
            </w:r>
          </w:p>
          <w:p w14:paraId="33F7CF91">
            <w:pPr>
              <w:snapToGrid w:val="0"/>
              <w:spacing w:line="312" w:lineRule="auto"/>
              <w:ind w:firstLine="4560" w:firstLineChars="1900"/>
              <w:rPr>
                <w:rFonts w:ascii="仿宋_GB2312" w:eastAsia="仿宋_GB2312"/>
                <w:sz w:val="24"/>
              </w:rPr>
            </w:pPr>
            <w:r>
              <w:rPr>
                <w:rFonts w:hint="eastAsia" w:ascii="仿宋_GB2312" w:eastAsia="仿宋_GB2312"/>
                <w:sz w:val="24"/>
              </w:rPr>
              <w:t xml:space="preserve"> 申请者（签字）</w:t>
            </w:r>
          </w:p>
          <w:p w14:paraId="44E2BFB9">
            <w:r>
              <w:rPr>
                <w:rFonts w:hint="eastAsia" w:ascii="仿宋_GB2312" w:eastAsia="仿宋_GB2312"/>
                <w:sz w:val="24"/>
              </w:rPr>
              <w:tab/>
            </w:r>
            <w:r>
              <w:rPr>
                <w:rFonts w:hint="eastAsia" w:ascii="仿宋_GB2312" w:eastAsia="仿宋_GB2312"/>
                <w:sz w:val="24"/>
              </w:rPr>
              <w:tab/>
            </w:r>
            <w:r>
              <w:rPr>
                <w:rFonts w:hint="eastAsia" w:ascii="仿宋_GB2312" w:eastAsia="仿宋_GB2312"/>
                <w:sz w:val="24"/>
              </w:rPr>
              <w:tab/>
            </w:r>
            <w:r>
              <w:rPr>
                <w:rFonts w:hint="eastAsia" w:ascii="仿宋_GB2312" w:eastAsia="仿宋_GB2312"/>
                <w:sz w:val="24"/>
              </w:rPr>
              <w:tab/>
            </w:r>
            <w:r>
              <w:rPr>
                <w:rFonts w:hint="eastAsia" w:ascii="仿宋_GB2312" w:eastAsia="仿宋_GB2312"/>
                <w:sz w:val="24"/>
              </w:rPr>
              <w:tab/>
            </w:r>
            <w:r>
              <w:rPr>
                <w:rFonts w:hint="eastAsia" w:ascii="仿宋_GB2312" w:eastAsia="仿宋_GB2312"/>
                <w:sz w:val="24"/>
              </w:rPr>
              <w:tab/>
            </w:r>
            <w:r>
              <w:rPr>
                <w:rFonts w:hint="eastAsia" w:ascii="仿宋_GB2312" w:eastAsia="仿宋_GB2312"/>
                <w:sz w:val="24"/>
              </w:rPr>
              <w:tab/>
            </w:r>
            <w:r>
              <w:rPr>
                <w:rFonts w:hint="eastAsia" w:ascii="仿宋_GB2312" w:eastAsia="仿宋_GB2312"/>
                <w:sz w:val="24"/>
              </w:rPr>
              <w:tab/>
            </w:r>
            <w:r>
              <w:rPr>
                <w:rFonts w:hint="eastAsia" w:ascii="仿宋_GB2312" w:eastAsia="仿宋_GB2312"/>
                <w:sz w:val="24"/>
              </w:rPr>
              <w:tab/>
            </w:r>
            <w:r>
              <w:rPr>
                <w:rFonts w:hint="eastAsia" w:ascii="仿宋_GB2312" w:eastAsia="仿宋_GB2312"/>
                <w:sz w:val="24"/>
              </w:rPr>
              <w:tab/>
            </w:r>
            <w:r>
              <w:rPr>
                <w:rFonts w:hint="eastAsia" w:ascii="仿宋_GB2312" w:eastAsia="仿宋_GB2312"/>
                <w:sz w:val="24"/>
              </w:rPr>
              <w:tab/>
            </w:r>
            <w:r>
              <w:rPr>
                <w:rFonts w:hint="eastAsia" w:ascii="仿宋_GB2312" w:eastAsia="仿宋_GB2312"/>
                <w:sz w:val="24"/>
              </w:rPr>
              <w:tab/>
            </w:r>
            <w:r>
              <w:rPr>
                <w:rFonts w:hint="eastAsia" w:ascii="仿宋_GB2312" w:eastAsia="仿宋_GB2312"/>
                <w:sz w:val="24"/>
              </w:rPr>
              <w:tab/>
            </w:r>
            <w:r>
              <w:rPr>
                <w:rFonts w:hint="eastAsia" w:ascii="仿宋_GB2312" w:eastAsia="仿宋_GB2312"/>
                <w:sz w:val="24"/>
              </w:rPr>
              <w:tab/>
            </w:r>
            <w:r>
              <w:rPr>
                <w:rFonts w:hint="eastAsia" w:ascii="仿宋_GB2312" w:eastAsia="仿宋_GB2312"/>
                <w:sz w:val="24"/>
              </w:rPr>
              <w:t xml:space="preserve">   年    月    日</w:t>
            </w:r>
          </w:p>
        </w:tc>
      </w:tr>
    </w:tbl>
    <w:p w14:paraId="25FE9D7E">
      <w:pPr>
        <w:rPr>
          <w:rFonts w:hint="eastAsia"/>
        </w:rPr>
      </w:pPr>
    </w:p>
    <w:p w14:paraId="663D5A58">
      <w:pPr>
        <w:spacing w:after="120"/>
        <w:rPr>
          <w:rFonts w:ascii="黑体" w:eastAsia="黑体"/>
          <w:b/>
          <w:bCs/>
          <w:sz w:val="30"/>
        </w:rPr>
      </w:pPr>
    </w:p>
    <w:p w14:paraId="2545AC18">
      <w:pPr>
        <w:spacing w:after="120"/>
        <w:rPr>
          <w:rFonts w:ascii="黑体" w:eastAsia="黑体"/>
          <w:b/>
          <w:bCs/>
          <w:sz w:val="30"/>
        </w:rPr>
      </w:pPr>
      <w:r>
        <w:rPr>
          <w:rFonts w:hint="eastAsia" w:ascii="黑体" w:eastAsia="黑体"/>
          <w:b/>
          <w:bCs/>
          <w:sz w:val="30"/>
        </w:rPr>
        <w:t>八、申请者所在单位审查意见</w:t>
      </w:r>
    </w:p>
    <w:tbl>
      <w:tblPr>
        <w:tblStyle w:val="7"/>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104"/>
      </w:tblGrid>
      <w:tr w14:paraId="064F6ED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19" w:hRule="atLeast"/>
          <w:jc w:val="center"/>
        </w:trPr>
        <w:tc>
          <w:tcPr>
            <w:tcW w:w="9104" w:type="dxa"/>
          </w:tcPr>
          <w:p w14:paraId="029F68FD">
            <w:pPr>
              <w:spacing w:line="288" w:lineRule="auto"/>
              <w:ind w:firstLine="480" w:firstLineChars="200"/>
              <w:rPr>
                <w:rFonts w:ascii="仿宋_GB2312" w:eastAsia="仿宋_GB2312"/>
                <w:sz w:val="24"/>
              </w:rPr>
            </w:pPr>
          </w:p>
          <w:p w14:paraId="7CE7CF16">
            <w:pPr>
              <w:spacing w:line="288" w:lineRule="auto"/>
              <w:ind w:firstLine="480" w:firstLineChars="200"/>
              <w:rPr>
                <w:rFonts w:ascii="仿宋_GB2312" w:eastAsia="仿宋_GB2312"/>
                <w:sz w:val="24"/>
              </w:rPr>
            </w:pPr>
            <w:r>
              <w:rPr>
                <w:rFonts w:hint="eastAsia" w:ascii="仿宋_GB2312" w:eastAsia="仿宋_GB2312"/>
                <w:sz w:val="24"/>
              </w:rPr>
              <w:t>申请材料真实。本单位同意申报，并为申请者提供必要的条件，保证从事该项研究的时间。</w:t>
            </w:r>
          </w:p>
          <w:p w14:paraId="64006BF0">
            <w:pPr>
              <w:spacing w:line="288" w:lineRule="auto"/>
              <w:ind w:right="960" w:firstLine="480" w:firstLineChars="200"/>
              <w:rPr>
                <w:rFonts w:ascii="仿宋_GB2312" w:eastAsia="仿宋_GB2312"/>
                <w:sz w:val="24"/>
              </w:rPr>
            </w:pPr>
          </w:p>
          <w:p w14:paraId="4BBEF9E4">
            <w:pPr>
              <w:spacing w:line="288" w:lineRule="auto"/>
              <w:ind w:right="960" w:firstLine="480" w:firstLineChars="200"/>
              <w:rPr>
                <w:rFonts w:hint="eastAsia" w:ascii="仿宋_GB2312" w:eastAsia="仿宋_GB2312"/>
                <w:sz w:val="24"/>
              </w:rPr>
            </w:pPr>
          </w:p>
          <w:p w14:paraId="7F39B438">
            <w:pPr>
              <w:spacing w:line="288" w:lineRule="auto"/>
              <w:ind w:right="960"/>
              <w:rPr>
                <w:rFonts w:ascii="仿宋_GB2312" w:eastAsia="仿宋_GB2312"/>
                <w:sz w:val="24"/>
              </w:rPr>
            </w:pPr>
          </w:p>
          <w:p w14:paraId="63C3C6F9">
            <w:pPr>
              <w:spacing w:line="288" w:lineRule="auto"/>
              <w:ind w:right="960" w:firstLine="5520" w:firstLineChars="2300"/>
              <w:rPr>
                <w:rFonts w:ascii="仿宋_GB2312" w:eastAsia="仿宋_GB2312"/>
                <w:sz w:val="24"/>
              </w:rPr>
            </w:pPr>
            <w:r>
              <w:rPr>
                <w:rFonts w:hint="eastAsia" w:ascii="仿宋_GB2312" w:eastAsia="仿宋_GB2312"/>
                <w:sz w:val="24"/>
              </w:rPr>
              <w:t>单位（公章）：</w:t>
            </w:r>
          </w:p>
          <w:p w14:paraId="68B51765">
            <w:pPr>
              <w:spacing w:before="120" w:after="120"/>
              <w:ind w:firstLine="6240" w:firstLineChars="2600"/>
              <w:rPr>
                <w:rFonts w:ascii="仿宋_GB2312" w:eastAsia="仿宋_GB2312"/>
                <w:b/>
                <w:bCs/>
                <w:sz w:val="24"/>
              </w:rPr>
            </w:pPr>
            <w:r>
              <w:rPr>
                <w:rFonts w:hint="eastAsia" w:ascii="仿宋_GB2312" w:eastAsia="仿宋_GB2312"/>
                <w:sz w:val="24"/>
              </w:rPr>
              <w:t>年    月     日</w:t>
            </w:r>
          </w:p>
        </w:tc>
      </w:tr>
    </w:tbl>
    <w:p w14:paraId="305BC5DC">
      <w:pPr>
        <w:rPr>
          <w:rFonts w:ascii="仿宋_GB2312"/>
          <w:b/>
          <w:bCs/>
        </w:rPr>
      </w:pPr>
    </w:p>
    <w:p w14:paraId="2792BFDF">
      <w:pPr>
        <w:spacing w:line="216" w:lineRule="auto"/>
        <w:rPr>
          <w:rFonts w:ascii="黑体" w:eastAsia="黑体"/>
          <w:b/>
          <w:bCs/>
          <w:sz w:val="30"/>
        </w:rPr>
      </w:pPr>
    </w:p>
    <w:p w14:paraId="1F0A1E7F">
      <w:pPr>
        <w:spacing w:line="216" w:lineRule="auto"/>
        <w:rPr>
          <w:rFonts w:ascii="黑体" w:eastAsia="黑体"/>
          <w:b/>
          <w:bCs/>
          <w:sz w:val="30"/>
        </w:rPr>
      </w:pPr>
    </w:p>
    <w:p w14:paraId="4BC252A7">
      <w:pPr>
        <w:spacing w:line="216" w:lineRule="auto"/>
        <w:rPr>
          <w:rFonts w:ascii="黑体" w:eastAsia="黑体"/>
          <w:b/>
          <w:bCs/>
          <w:sz w:val="30"/>
        </w:rPr>
      </w:pPr>
      <w:r>
        <w:rPr>
          <w:rFonts w:hint="eastAsia" w:ascii="黑体" w:eastAsia="黑体"/>
          <w:b/>
          <w:bCs/>
          <w:sz w:val="30"/>
        </w:rPr>
        <w:t>九、重点实验室学术委员会评审意见</w:t>
      </w:r>
    </w:p>
    <w:tbl>
      <w:tblPr>
        <w:tblStyle w:val="7"/>
        <w:tblpPr w:leftFromText="180" w:rightFromText="180" w:vertAnchor="text" w:horzAnchor="margin" w:tblpY="26"/>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9100"/>
      </w:tblGrid>
      <w:tr w14:paraId="14AC9E8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27" w:hRule="atLeast"/>
        </w:trPr>
        <w:tc>
          <w:tcPr>
            <w:tcW w:w="9100" w:type="dxa"/>
          </w:tcPr>
          <w:p w14:paraId="78E9A050">
            <w:pPr>
              <w:spacing w:line="216" w:lineRule="auto"/>
              <w:rPr>
                <w:spacing w:val="8"/>
                <w:sz w:val="24"/>
              </w:rPr>
            </w:pPr>
          </w:p>
          <w:p w14:paraId="35B8207D">
            <w:pPr>
              <w:spacing w:line="480" w:lineRule="auto"/>
              <w:rPr>
                <w:rFonts w:ascii="仿宋_GB2312" w:eastAsia="仿宋_GB2312"/>
                <w:spacing w:val="8"/>
                <w:sz w:val="24"/>
              </w:rPr>
            </w:pPr>
            <w:r>
              <w:rPr>
                <w:rFonts w:hint="eastAsia" w:ascii="仿宋_GB2312" w:eastAsia="仿宋_GB2312"/>
                <w:b/>
                <w:spacing w:val="8"/>
                <w:sz w:val="24"/>
              </w:rPr>
              <w:t xml:space="preserve">  </w:t>
            </w:r>
            <w:r>
              <w:rPr>
                <w:rFonts w:hint="eastAsia" w:ascii="仿宋_GB2312" w:eastAsia="仿宋_GB2312"/>
                <w:spacing w:val="8"/>
                <w:sz w:val="24"/>
              </w:rPr>
              <w:t xml:space="preserve"> </w:t>
            </w:r>
            <w:r>
              <w:rPr>
                <w:rFonts w:ascii="仿宋_GB2312" w:eastAsia="仿宋_GB2312"/>
                <w:spacing w:val="8"/>
                <w:sz w:val="24"/>
              </w:rPr>
              <w:t xml:space="preserve">  </w:t>
            </w:r>
            <w:r>
              <w:rPr>
                <w:rFonts w:hint="eastAsia" w:ascii="仿宋_GB2312" w:eastAsia="仿宋_GB2312"/>
                <w:spacing w:val="8"/>
                <w:sz w:val="24"/>
              </w:rPr>
              <w:t>综合该课题立项依据、研究方案及进展等情况，实验室学术委员会同意该课题申请</w:t>
            </w:r>
            <w:r>
              <w:rPr>
                <w:rFonts w:hint="eastAsia" w:ascii="仿宋_GB2312" w:eastAsia="仿宋_GB2312"/>
                <w:spacing w:val="8"/>
                <w:sz w:val="24"/>
                <w:u w:val="single"/>
              </w:rPr>
              <w:t xml:space="preserve"> </w:t>
            </w:r>
            <w:r>
              <w:rPr>
                <w:rFonts w:ascii="仿宋_GB2312" w:eastAsia="仿宋_GB2312"/>
                <w:spacing w:val="8"/>
                <w:sz w:val="24"/>
                <w:u w:val="single"/>
              </w:rPr>
              <w:t xml:space="preserve">                   </w:t>
            </w:r>
            <w:r>
              <w:rPr>
                <w:rFonts w:hint="eastAsia" w:ascii="仿宋_GB2312" w:eastAsia="仿宋_GB2312"/>
                <w:spacing w:val="8"/>
                <w:sz w:val="24"/>
              </w:rPr>
              <w:t>。（予以立项；不予立项）</w:t>
            </w:r>
          </w:p>
          <w:p w14:paraId="73C325F6">
            <w:pPr>
              <w:spacing w:line="216" w:lineRule="auto"/>
              <w:ind w:firstLine="600"/>
              <w:rPr>
                <w:rFonts w:ascii="仿宋_GB2312" w:eastAsia="仿宋_GB2312"/>
                <w:b/>
                <w:spacing w:val="8"/>
                <w:sz w:val="24"/>
              </w:rPr>
            </w:pPr>
          </w:p>
          <w:p w14:paraId="2094444E">
            <w:pPr>
              <w:spacing w:line="216" w:lineRule="auto"/>
              <w:rPr>
                <w:rFonts w:ascii="仿宋_GB2312" w:eastAsia="仿宋_GB2312"/>
                <w:b/>
                <w:spacing w:val="8"/>
                <w:sz w:val="24"/>
              </w:rPr>
            </w:pPr>
          </w:p>
          <w:p w14:paraId="730D3A93">
            <w:pPr>
              <w:spacing w:line="216" w:lineRule="auto"/>
              <w:ind w:firstLine="4352" w:firstLineChars="1700"/>
              <w:rPr>
                <w:rFonts w:ascii="仿宋_GB2312" w:eastAsia="仿宋_GB2312"/>
                <w:spacing w:val="8"/>
                <w:sz w:val="24"/>
              </w:rPr>
            </w:pPr>
            <w:r>
              <w:rPr>
                <w:rFonts w:hint="eastAsia" w:ascii="仿宋_GB2312" w:eastAsia="仿宋_GB2312"/>
                <w:spacing w:val="8"/>
                <w:sz w:val="24"/>
              </w:rPr>
              <w:t>学术委员会主任（签章）</w:t>
            </w:r>
          </w:p>
          <w:p w14:paraId="5D8D1C3A">
            <w:pPr>
              <w:spacing w:line="216" w:lineRule="auto"/>
              <w:ind w:firstLine="4920"/>
              <w:rPr>
                <w:rFonts w:ascii="仿宋_GB2312" w:eastAsia="仿宋_GB2312"/>
                <w:spacing w:val="8"/>
                <w:sz w:val="24"/>
              </w:rPr>
            </w:pPr>
            <w:r>
              <w:rPr>
                <w:rFonts w:hint="eastAsia" w:ascii="仿宋_GB2312" w:eastAsia="仿宋_GB2312"/>
                <w:spacing w:val="8"/>
                <w:sz w:val="24"/>
              </w:rPr>
              <w:t xml:space="preserve">   </w:t>
            </w:r>
          </w:p>
          <w:p w14:paraId="0980BC9C">
            <w:pPr>
              <w:spacing w:line="216" w:lineRule="auto"/>
              <w:ind w:firstLine="6400" w:firstLineChars="2500"/>
              <w:rPr>
                <w:rFonts w:ascii="仿宋_GB2312" w:eastAsia="仿宋_GB2312"/>
                <w:spacing w:val="8"/>
                <w:sz w:val="24"/>
              </w:rPr>
            </w:pPr>
            <w:r>
              <w:rPr>
                <w:rFonts w:hint="eastAsia" w:ascii="仿宋_GB2312" w:eastAsia="仿宋_GB2312"/>
                <w:spacing w:val="8"/>
                <w:sz w:val="24"/>
              </w:rPr>
              <w:t xml:space="preserve"> 年   月   日</w:t>
            </w:r>
          </w:p>
          <w:p w14:paraId="2AD0507D">
            <w:pPr>
              <w:spacing w:line="216" w:lineRule="auto"/>
              <w:rPr>
                <w:spacing w:val="8"/>
                <w:sz w:val="24"/>
              </w:rPr>
            </w:pPr>
          </w:p>
        </w:tc>
      </w:tr>
    </w:tbl>
    <w:p w14:paraId="3D49A590">
      <w:pPr>
        <w:spacing w:line="216" w:lineRule="auto"/>
        <w:rPr>
          <w:rFonts w:ascii="黑体" w:eastAsia="黑体"/>
          <w:b/>
          <w:bCs/>
          <w:sz w:val="30"/>
        </w:rPr>
      </w:pPr>
    </w:p>
    <w:p w14:paraId="4D6151F7">
      <w:pPr>
        <w:spacing w:line="216" w:lineRule="auto"/>
        <w:rPr>
          <w:rFonts w:ascii="黑体" w:eastAsia="黑体"/>
          <w:b/>
          <w:bCs/>
          <w:sz w:val="30"/>
        </w:rPr>
      </w:pPr>
      <w:r>
        <w:rPr>
          <w:rFonts w:hint="eastAsia" w:ascii="黑体" w:eastAsia="黑体"/>
          <w:b/>
          <w:bCs/>
          <w:sz w:val="30"/>
        </w:rPr>
        <w:t>十、重点实验室主任决定</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0"/>
      </w:tblGrid>
      <w:tr w14:paraId="1BBB8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0" w:type="dxa"/>
          </w:tcPr>
          <w:p w14:paraId="2992439A">
            <w:pPr>
              <w:spacing w:line="216" w:lineRule="auto"/>
              <w:ind w:left="240" w:right="331"/>
              <w:rPr>
                <w:rFonts w:ascii="仿宋_GB2312" w:eastAsia="仿宋_GB2312"/>
                <w:b/>
                <w:spacing w:val="8"/>
                <w:sz w:val="24"/>
              </w:rPr>
            </w:pPr>
          </w:p>
          <w:p w14:paraId="6B3840BC">
            <w:pPr>
              <w:spacing w:line="480" w:lineRule="auto"/>
              <w:ind w:left="238" w:right="329" w:firstLine="512" w:firstLineChars="200"/>
              <w:rPr>
                <w:rFonts w:ascii="仿宋_GB2312" w:eastAsia="仿宋_GB2312"/>
                <w:spacing w:val="8"/>
                <w:sz w:val="24"/>
              </w:rPr>
            </w:pPr>
            <w:r>
              <w:rPr>
                <w:rFonts w:hint="eastAsia" w:ascii="仿宋_GB2312" w:eastAsia="仿宋_GB2312"/>
                <w:spacing w:val="8"/>
                <w:sz w:val="24"/>
              </w:rPr>
              <w:t>根据学术委员会的评审决定，同意对该课题</w:t>
            </w:r>
            <w:r>
              <w:rPr>
                <w:rFonts w:hint="eastAsia" w:ascii="仿宋_GB2312" w:eastAsia="仿宋_GB2312"/>
                <w:spacing w:val="8"/>
                <w:sz w:val="24"/>
                <w:u w:val="single"/>
              </w:rPr>
              <w:t xml:space="preserve"> </w:t>
            </w:r>
            <w:r>
              <w:rPr>
                <w:rFonts w:ascii="仿宋_GB2312" w:eastAsia="仿宋_GB2312"/>
                <w:spacing w:val="8"/>
                <w:sz w:val="24"/>
                <w:u w:val="single"/>
              </w:rPr>
              <w:t xml:space="preserve">                                 </w:t>
            </w:r>
            <w:r>
              <w:rPr>
                <w:rFonts w:hint="eastAsia" w:ascii="仿宋_GB2312" w:eastAsia="仿宋_GB2312"/>
                <w:spacing w:val="8"/>
                <w:sz w:val="24"/>
              </w:rPr>
              <w:t>。</w:t>
            </w:r>
          </w:p>
          <w:p w14:paraId="68186BAC">
            <w:pPr>
              <w:spacing w:line="216" w:lineRule="auto"/>
              <w:ind w:left="240" w:right="331" w:firstLine="512" w:firstLineChars="200"/>
              <w:rPr>
                <w:rFonts w:ascii="仿宋_GB2312" w:eastAsia="仿宋_GB2312"/>
                <w:spacing w:val="8"/>
                <w:sz w:val="24"/>
              </w:rPr>
            </w:pPr>
            <w:r>
              <w:rPr>
                <w:rFonts w:hint="eastAsia" w:ascii="仿宋_GB2312" w:eastAsia="仿宋_GB2312"/>
                <w:spacing w:val="8"/>
                <w:sz w:val="24"/>
              </w:rPr>
              <w:t>（是否予以资助及资助金额）</w:t>
            </w:r>
          </w:p>
          <w:p w14:paraId="0BE79D99">
            <w:pPr>
              <w:spacing w:line="216" w:lineRule="auto"/>
              <w:ind w:left="240"/>
              <w:rPr>
                <w:rFonts w:ascii="仿宋_GB2312" w:eastAsia="仿宋_GB2312"/>
                <w:b/>
                <w:spacing w:val="8"/>
                <w:sz w:val="24"/>
              </w:rPr>
            </w:pPr>
            <w:r>
              <w:rPr>
                <w:rFonts w:hint="eastAsia" w:ascii="仿宋_GB2312" w:eastAsia="仿宋_GB2312"/>
                <w:b/>
                <w:spacing w:val="8"/>
                <w:sz w:val="24"/>
              </w:rPr>
              <w:t xml:space="preserve">    </w:t>
            </w:r>
          </w:p>
          <w:p w14:paraId="4F95B093">
            <w:pPr>
              <w:spacing w:line="216" w:lineRule="auto"/>
              <w:ind w:left="240"/>
              <w:rPr>
                <w:rFonts w:ascii="仿宋_GB2312" w:eastAsia="仿宋_GB2312"/>
                <w:b/>
                <w:spacing w:val="8"/>
                <w:sz w:val="24"/>
              </w:rPr>
            </w:pPr>
            <w:r>
              <w:rPr>
                <w:rFonts w:hint="eastAsia" w:ascii="仿宋_GB2312" w:eastAsia="仿宋_GB2312"/>
                <w:b/>
                <w:spacing w:val="8"/>
                <w:sz w:val="24"/>
              </w:rPr>
              <w:t xml:space="preserve">  </w:t>
            </w:r>
          </w:p>
          <w:p w14:paraId="3CA3E7DF">
            <w:pPr>
              <w:spacing w:line="216" w:lineRule="auto"/>
              <w:ind w:firstLine="4920"/>
              <w:rPr>
                <w:rFonts w:ascii="仿宋_GB2312" w:eastAsia="仿宋_GB2312"/>
                <w:spacing w:val="8"/>
                <w:sz w:val="24"/>
              </w:rPr>
            </w:pPr>
          </w:p>
          <w:p w14:paraId="77032223">
            <w:pPr>
              <w:spacing w:line="216" w:lineRule="auto"/>
              <w:ind w:firstLine="4920"/>
              <w:rPr>
                <w:rFonts w:ascii="仿宋_GB2312" w:eastAsia="仿宋_GB2312"/>
                <w:spacing w:val="8"/>
                <w:sz w:val="24"/>
              </w:rPr>
            </w:pPr>
            <w:r>
              <w:rPr>
                <w:rFonts w:hint="eastAsia" w:ascii="仿宋_GB2312" w:eastAsia="仿宋_GB2312"/>
                <w:spacing w:val="8"/>
                <w:sz w:val="24"/>
              </w:rPr>
              <w:t>实验室主任（签章）：</w:t>
            </w:r>
          </w:p>
          <w:p w14:paraId="4E418789">
            <w:pPr>
              <w:spacing w:line="216" w:lineRule="auto"/>
              <w:ind w:firstLine="4920"/>
              <w:rPr>
                <w:rFonts w:ascii="仿宋_GB2312" w:eastAsia="仿宋_GB2312"/>
                <w:spacing w:val="8"/>
                <w:sz w:val="24"/>
              </w:rPr>
            </w:pPr>
            <w:r>
              <w:rPr>
                <w:rFonts w:hint="eastAsia" w:ascii="仿宋_GB2312" w:eastAsia="仿宋_GB2312"/>
                <w:spacing w:val="8"/>
                <w:sz w:val="24"/>
              </w:rPr>
              <w:t xml:space="preserve"> </w:t>
            </w:r>
            <w:r>
              <w:rPr>
                <w:rFonts w:ascii="仿宋_GB2312" w:eastAsia="仿宋_GB2312"/>
                <w:spacing w:val="8"/>
                <w:sz w:val="24"/>
              </w:rPr>
              <w:t xml:space="preserve">      </w:t>
            </w:r>
          </w:p>
          <w:p w14:paraId="42F95F1F">
            <w:pPr>
              <w:spacing w:line="216" w:lineRule="auto"/>
              <w:ind w:firstLine="4920"/>
              <w:rPr>
                <w:rFonts w:ascii="仿宋_GB2312" w:eastAsia="仿宋_GB2312"/>
                <w:spacing w:val="8"/>
                <w:sz w:val="24"/>
              </w:rPr>
            </w:pPr>
            <w:r>
              <w:rPr>
                <w:rFonts w:hint="eastAsia" w:ascii="仿宋_GB2312" w:eastAsia="仿宋_GB2312"/>
                <w:spacing w:val="8"/>
                <w:sz w:val="24"/>
              </w:rPr>
              <w:t xml:space="preserve">     </w:t>
            </w:r>
            <w:r>
              <w:rPr>
                <w:rFonts w:ascii="仿宋_GB2312" w:eastAsia="仿宋_GB2312"/>
                <w:spacing w:val="8"/>
                <w:sz w:val="24"/>
              </w:rPr>
              <w:t xml:space="preserve">        </w:t>
            </w:r>
            <w:r>
              <w:rPr>
                <w:rFonts w:hint="eastAsia" w:ascii="仿宋_GB2312" w:eastAsia="仿宋_GB2312"/>
                <w:spacing w:val="8"/>
                <w:sz w:val="24"/>
              </w:rPr>
              <w:t>年   月   日</w:t>
            </w:r>
          </w:p>
          <w:p w14:paraId="73C3059F">
            <w:pPr>
              <w:spacing w:line="216" w:lineRule="auto"/>
              <w:rPr>
                <w:spacing w:val="8"/>
                <w:sz w:val="24"/>
              </w:rPr>
            </w:pPr>
          </w:p>
        </w:tc>
      </w:tr>
    </w:tbl>
    <w:p w14:paraId="04D1D63A">
      <w:pPr>
        <w:jc w:val="center"/>
        <w:rPr>
          <w:rFonts w:ascii="仿宋_GB2312"/>
          <w:b/>
          <w:bCs/>
        </w:rPr>
      </w:pPr>
    </w:p>
    <w:sectPr>
      <w:footerReference r:id="rId3" w:type="default"/>
      <w:pgSz w:w="11907" w:h="16840"/>
      <w:pgMar w:top="1276" w:right="1134" w:bottom="851" w:left="1418" w:header="567" w:footer="851"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737488"/>
      <w:docPartObj>
        <w:docPartGallery w:val="autotext"/>
      </w:docPartObj>
    </w:sdtPr>
    <w:sdtContent>
      <w:p w14:paraId="13D22917">
        <w:pPr>
          <w:pStyle w:val="5"/>
          <w:jc w:val="center"/>
        </w:pPr>
        <w:r>
          <w:rPr>
            <w:lang w:val="zh-CN"/>
          </w:rPr>
          <w:fldChar w:fldCharType="begin"/>
        </w:r>
        <w:r>
          <w:rPr>
            <w:lang w:val="zh-CN"/>
          </w:rPr>
          <w:instrText xml:space="preserve"> PAGE   \* MERGEFORMAT </w:instrText>
        </w:r>
        <w:r>
          <w:rPr>
            <w:lang w:val="zh-CN"/>
          </w:rPr>
          <w:fldChar w:fldCharType="separate"/>
        </w:r>
        <w:r>
          <w:rPr>
            <w:lang w:val="zh-CN"/>
          </w:rPr>
          <w:t>3</w:t>
        </w:r>
        <w:r>
          <w:rPr>
            <w:lang w:val="zh-CN"/>
          </w:rPr>
          <w:fldChar w:fldCharType="end"/>
        </w:r>
      </w:p>
    </w:sdtContent>
  </w:sdt>
  <w:p w14:paraId="007F1912">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B"/>
    <w:multiLevelType w:val="singleLevel"/>
    <w:tmpl w:val="0000000B"/>
    <w:lvl w:ilvl="0" w:tentative="0">
      <w:start w:val="4"/>
      <w:numFmt w:val="japaneseCounting"/>
      <w:lvlText w:val="%1、"/>
      <w:lvlJc w:val="left"/>
      <w:pPr>
        <w:tabs>
          <w:tab w:val="left" w:pos="720"/>
        </w:tabs>
        <w:ind w:left="720" w:hanging="720"/>
      </w:pPr>
      <w:rPr>
        <w:rFonts w:hint="eastAsia"/>
      </w:rPr>
    </w:lvl>
  </w:abstractNum>
  <w:abstractNum w:abstractNumId="1">
    <w:nsid w:val="0000000C"/>
    <w:multiLevelType w:val="multilevel"/>
    <w:tmpl w:val="0000000C"/>
    <w:lvl w:ilvl="0" w:tentative="0">
      <w:start w:val="1"/>
      <w:numFmt w:val="decimal"/>
      <w:lvlText w:val="%1、"/>
      <w:lvlJc w:val="left"/>
      <w:pPr>
        <w:tabs>
          <w:tab w:val="left" w:pos="834"/>
        </w:tabs>
        <w:ind w:left="834" w:hanging="36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ascii="Times New Roman" w:hAnsi="Times New Roman" w:cs="Times New Roman"/>
      </w:rPr>
    </w:lvl>
    <w:lvl w:ilvl="2" w:tentative="0">
      <w:start w:val="1"/>
      <w:numFmt w:val="lowerRoman"/>
      <w:lvlText w:val="%3."/>
      <w:lvlJc w:val="right"/>
      <w:pPr>
        <w:tabs>
          <w:tab w:val="left" w:pos="1260"/>
        </w:tabs>
        <w:ind w:left="1260" w:hanging="420"/>
      </w:pPr>
      <w:rPr>
        <w:rFonts w:ascii="Times New Roman" w:hAnsi="Times New Roman" w:cs="Times New Roman"/>
      </w:rPr>
    </w:lvl>
    <w:lvl w:ilvl="3" w:tentative="0">
      <w:start w:val="1"/>
      <w:numFmt w:val="decimal"/>
      <w:lvlText w:val="%4."/>
      <w:lvlJc w:val="left"/>
      <w:pPr>
        <w:tabs>
          <w:tab w:val="left" w:pos="1680"/>
        </w:tabs>
        <w:ind w:left="1680" w:hanging="420"/>
      </w:pPr>
      <w:rPr>
        <w:rFonts w:ascii="Times New Roman" w:hAnsi="Times New Roman" w:cs="Times New Roman"/>
      </w:rPr>
    </w:lvl>
    <w:lvl w:ilvl="4" w:tentative="0">
      <w:start w:val="1"/>
      <w:numFmt w:val="lowerLetter"/>
      <w:lvlText w:val="%5)"/>
      <w:lvlJc w:val="left"/>
      <w:pPr>
        <w:tabs>
          <w:tab w:val="left" w:pos="2100"/>
        </w:tabs>
        <w:ind w:left="2100" w:hanging="420"/>
      </w:pPr>
      <w:rPr>
        <w:rFonts w:ascii="Times New Roman" w:hAnsi="Times New Roman" w:cs="Times New Roman"/>
      </w:rPr>
    </w:lvl>
    <w:lvl w:ilvl="5" w:tentative="0">
      <w:start w:val="1"/>
      <w:numFmt w:val="lowerRoman"/>
      <w:lvlText w:val="%6."/>
      <w:lvlJc w:val="right"/>
      <w:pPr>
        <w:tabs>
          <w:tab w:val="left" w:pos="2520"/>
        </w:tabs>
        <w:ind w:left="2520" w:hanging="420"/>
      </w:pPr>
      <w:rPr>
        <w:rFonts w:ascii="Times New Roman" w:hAnsi="Times New Roman" w:cs="Times New Roman"/>
      </w:rPr>
    </w:lvl>
    <w:lvl w:ilvl="6" w:tentative="0">
      <w:start w:val="1"/>
      <w:numFmt w:val="decimal"/>
      <w:lvlText w:val="%7."/>
      <w:lvlJc w:val="left"/>
      <w:pPr>
        <w:tabs>
          <w:tab w:val="left" w:pos="2940"/>
        </w:tabs>
        <w:ind w:left="2940" w:hanging="420"/>
      </w:pPr>
      <w:rPr>
        <w:rFonts w:ascii="Times New Roman" w:hAnsi="Times New Roman" w:cs="Times New Roman"/>
      </w:rPr>
    </w:lvl>
    <w:lvl w:ilvl="7" w:tentative="0">
      <w:start w:val="1"/>
      <w:numFmt w:val="lowerLetter"/>
      <w:lvlText w:val="%8)"/>
      <w:lvlJc w:val="left"/>
      <w:pPr>
        <w:tabs>
          <w:tab w:val="left" w:pos="3360"/>
        </w:tabs>
        <w:ind w:left="3360" w:hanging="420"/>
      </w:pPr>
      <w:rPr>
        <w:rFonts w:ascii="Times New Roman" w:hAnsi="Times New Roman" w:cs="Times New Roman"/>
      </w:rPr>
    </w:lvl>
    <w:lvl w:ilvl="8" w:tentative="0">
      <w:start w:val="1"/>
      <w:numFmt w:val="lowerRoman"/>
      <w:lvlText w:val="%9."/>
      <w:lvlJc w:val="right"/>
      <w:pPr>
        <w:tabs>
          <w:tab w:val="left" w:pos="3780"/>
        </w:tabs>
        <w:ind w:left="3780" w:hanging="420"/>
      </w:pPr>
      <w:rPr>
        <w:rFonts w:ascii="Times New Roman" w:hAnsi="Times New Roman" w:cs="Times New Roman"/>
      </w:rPr>
    </w:lvl>
  </w:abstractNum>
  <w:abstractNum w:abstractNumId="2">
    <w:nsid w:val="0000000D"/>
    <w:multiLevelType w:val="singleLevel"/>
    <w:tmpl w:val="0000000D"/>
    <w:lvl w:ilvl="0" w:tentative="0">
      <w:start w:val="1"/>
      <w:numFmt w:val="decimal"/>
      <w:lvlText w:val="%1."/>
      <w:lvlJc w:val="left"/>
      <w:pPr>
        <w:tabs>
          <w:tab w:val="left" w:pos="315"/>
        </w:tabs>
        <w:ind w:left="315" w:hanging="315"/>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useFELayout/>
    <w:compatSetting w:name="compatibilityMode" w:uri="http://schemas.microsoft.com/office/word" w:val="12"/>
  </w:compat>
  <w:rsids>
    <w:rsidRoot w:val="00172A27"/>
    <w:rsid w:val="00014B28"/>
    <w:rsid w:val="00025887"/>
    <w:rsid w:val="00047936"/>
    <w:rsid w:val="00097F83"/>
    <w:rsid w:val="000A62F1"/>
    <w:rsid w:val="000B08AA"/>
    <w:rsid w:val="000C7460"/>
    <w:rsid w:val="000E3B26"/>
    <w:rsid w:val="0012679C"/>
    <w:rsid w:val="001374DC"/>
    <w:rsid w:val="001411ED"/>
    <w:rsid w:val="00146D13"/>
    <w:rsid w:val="001622F2"/>
    <w:rsid w:val="00172A27"/>
    <w:rsid w:val="001A4891"/>
    <w:rsid w:val="001D502B"/>
    <w:rsid w:val="00220A4E"/>
    <w:rsid w:val="0023770B"/>
    <w:rsid w:val="00264A41"/>
    <w:rsid w:val="002876A5"/>
    <w:rsid w:val="002B532C"/>
    <w:rsid w:val="00306514"/>
    <w:rsid w:val="00357A01"/>
    <w:rsid w:val="00371D4A"/>
    <w:rsid w:val="003867C2"/>
    <w:rsid w:val="003B455E"/>
    <w:rsid w:val="003C736F"/>
    <w:rsid w:val="003F7AEB"/>
    <w:rsid w:val="0042611D"/>
    <w:rsid w:val="0044028F"/>
    <w:rsid w:val="00447EE7"/>
    <w:rsid w:val="00447F6F"/>
    <w:rsid w:val="00452F80"/>
    <w:rsid w:val="00471A6F"/>
    <w:rsid w:val="00480641"/>
    <w:rsid w:val="0049002F"/>
    <w:rsid w:val="004A3E64"/>
    <w:rsid w:val="004D14DF"/>
    <w:rsid w:val="004E0FEE"/>
    <w:rsid w:val="00505334"/>
    <w:rsid w:val="0052709B"/>
    <w:rsid w:val="005416BB"/>
    <w:rsid w:val="00574056"/>
    <w:rsid w:val="00575366"/>
    <w:rsid w:val="005C3FEF"/>
    <w:rsid w:val="005E121B"/>
    <w:rsid w:val="005F50DA"/>
    <w:rsid w:val="006254BE"/>
    <w:rsid w:val="0062698F"/>
    <w:rsid w:val="00640EDB"/>
    <w:rsid w:val="00745157"/>
    <w:rsid w:val="00750834"/>
    <w:rsid w:val="007F7A53"/>
    <w:rsid w:val="00821F4F"/>
    <w:rsid w:val="008715F9"/>
    <w:rsid w:val="008A1461"/>
    <w:rsid w:val="00932370"/>
    <w:rsid w:val="00987EC7"/>
    <w:rsid w:val="009C268F"/>
    <w:rsid w:val="00A11D60"/>
    <w:rsid w:val="00A216CA"/>
    <w:rsid w:val="00A95B51"/>
    <w:rsid w:val="00AB43AD"/>
    <w:rsid w:val="00AE56EB"/>
    <w:rsid w:val="00B129A9"/>
    <w:rsid w:val="00B32461"/>
    <w:rsid w:val="00B77BA0"/>
    <w:rsid w:val="00B911C3"/>
    <w:rsid w:val="00BB6547"/>
    <w:rsid w:val="00BF0789"/>
    <w:rsid w:val="00C0036C"/>
    <w:rsid w:val="00C12B10"/>
    <w:rsid w:val="00C148DF"/>
    <w:rsid w:val="00C17E9F"/>
    <w:rsid w:val="00C27AED"/>
    <w:rsid w:val="00C63569"/>
    <w:rsid w:val="00C8450B"/>
    <w:rsid w:val="00C86E40"/>
    <w:rsid w:val="00C95B66"/>
    <w:rsid w:val="00CA4664"/>
    <w:rsid w:val="00D02D43"/>
    <w:rsid w:val="00D075EF"/>
    <w:rsid w:val="00D07BE1"/>
    <w:rsid w:val="00DB018D"/>
    <w:rsid w:val="00DB61C2"/>
    <w:rsid w:val="00DE4B25"/>
    <w:rsid w:val="00DF3FDA"/>
    <w:rsid w:val="00E85FFD"/>
    <w:rsid w:val="00EC50B0"/>
    <w:rsid w:val="00ED4B0D"/>
    <w:rsid w:val="00EE0221"/>
    <w:rsid w:val="00EF485B"/>
    <w:rsid w:val="00F13E2E"/>
    <w:rsid w:val="00F2027E"/>
    <w:rsid w:val="00F27BF1"/>
    <w:rsid w:val="00F72F77"/>
    <w:rsid w:val="00FA7289"/>
    <w:rsid w:val="2F6876D0"/>
    <w:rsid w:val="38B87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Indent"/>
    <w:basedOn w:val="1"/>
    <w:uiPriority w:val="0"/>
    <w:pPr>
      <w:spacing w:after="120"/>
      <w:ind w:right="420" w:firstLine="420"/>
    </w:pPr>
    <w:rPr>
      <w:rFonts w:ascii="仿宋_GB2312" w:eastAsia="仿宋_GB2312"/>
    </w:rPr>
  </w:style>
  <w:style w:type="paragraph" w:styleId="3">
    <w:name w:val="Body Text Indent 2"/>
    <w:basedOn w:val="1"/>
    <w:uiPriority w:val="0"/>
    <w:pPr>
      <w:tabs>
        <w:tab w:val="left" w:pos="540"/>
      </w:tabs>
      <w:ind w:firstLine="525"/>
    </w:pPr>
    <w:rPr>
      <w:sz w:val="24"/>
    </w:rPr>
  </w:style>
  <w:style w:type="paragraph" w:styleId="4">
    <w:name w:val="Balloon Text"/>
    <w:basedOn w:val="1"/>
    <w:link w:val="11"/>
    <w:uiPriority w:val="0"/>
    <w:rPr>
      <w:sz w:val="18"/>
      <w:szCs w:val="18"/>
    </w:rPr>
  </w:style>
  <w:style w:type="paragraph" w:styleId="5">
    <w:name w:val="footer"/>
    <w:basedOn w:val="1"/>
    <w:link w:val="12"/>
    <w:uiPriority w:val="99"/>
    <w:pPr>
      <w:tabs>
        <w:tab w:val="center" w:pos="4153"/>
        <w:tab w:val="right" w:pos="8306"/>
      </w:tabs>
      <w:snapToGrid w:val="0"/>
      <w:jc w:val="left"/>
    </w:pPr>
    <w:rPr>
      <w:sz w:val="18"/>
    </w:rPr>
  </w:style>
  <w:style w:type="paragraph" w:styleId="6">
    <w:name w:val="header"/>
    <w:basedOn w:val="1"/>
    <w:uiPriority w:val="0"/>
    <w:pPr>
      <w:pBdr>
        <w:bottom w:val="single" w:color="auto" w:sz="6" w:space="1"/>
      </w:pBdr>
      <w:tabs>
        <w:tab w:val="center" w:pos="4153"/>
        <w:tab w:val="right" w:pos="8306"/>
      </w:tabs>
      <w:snapToGrid w:val="0"/>
      <w:jc w:val="center"/>
    </w:pPr>
    <w:rPr>
      <w:sz w:val="18"/>
    </w:rPr>
  </w:style>
  <w:style w:type="table" w:styleId="8">
    <w:name w:val="Table Grid"/>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uiPriority w:val="0"/>
  </w:style>
  <w:style w:type="character" w:customStyle="1" w:styleId="11">
    <w:name w:val="批注框文本 字符"/>
    <w:link w:val="4"/>
    <w:uiPriority w:val="0"/>
    <w:rPr>
      <w:kern w:val="2"/>
      <w:sz w:val="18"/>
      <w:szCs w:val="18"/>
    </w:rPr>
  </w:style>
  <w:style w:type="character" w:customStyle="1" w:styleId="12">
    <w:name w:val="页脚 字符"/>
    <w:basedOn w:val="9"/>
    <w:link w:val="5"/>
    <w:uiPriority w:val="99"/>
    <w:rPr>
      <w:kern w:val="2"/>
      <w:sz w:val="18"/>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NBA</Company>
  <Pages>9</Pages>
  <Words>1871</Words>
  <Characters>1885</Characters>
  <Lines>18</Lines>
  <Paragraphs>5</Paragraphs>
  <TotalTime>194</TotalTime>
  <ScaleCrop>false</ScaleCrop>
  <LinksUpToDate>false</LinksUpToDate>
  <CharactersWithSpaces>2340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2013-10-11T05:29:00Z</dcterms:created>
  <dc:creator>张卫健</dc:creator>
  <cp:lastModifiedBy>Dr. Qiao</cp:lastModifiedBy>
  <cp:lastPrinted>2013-10-15T05:32:00Z</cp:lastPrinted>
  <dcterms:modified xsi:type="dcterms:W3CDTF">2026-07-20T13:16:47Z</dcterms:modified>
  <dc:title>编    号：</dc:title>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eyJoZGlkIjoiODA3ZDA1NGNiYmUwZTJiZDIxYmRkMmI4Y2Q5ZmVhYWYiLCJ1c2VySWQiOiI5ODE4NTgzNDYifQ==</vt:lpwstr>
  </property>
  <property fmtid="{D5CDD505-2E9C-101B-9397-08002B2CF9AE}" pid="4" name="ICV">
    <vt:lpwstr>083CDBB5271D406DAD589E6876324C92_12</vt:lpwstr>
  </property>
</Properties>
</file>